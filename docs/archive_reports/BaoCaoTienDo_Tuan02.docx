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2A09D">
      <w:pP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hint="default" w:ascii="Times New Roman" w:hAnsi="Times New Roman" w:cs="Times New Roman"/>
          <w:b/>
          <w:color w:val="000000"/>
          <w:sz w:val="26"/>
          <w:szCs w:val="26"/>
          <w:u w:val="single"/>
        </w:rPr>
        <w:t>Tên đ</w:t>
      </w:r>
      <w:r>
        <w:rPr>
          <w:rFonts w:hint="default" w:ascii="Times New Roman" w:hAnsi="Times New Roman" w:cs="Times New Roman"/>
          <w:b/>
          <w:color w:val="000000"/>
          <w:sz w:val="26"/>
          <w:szCs w:val="26"/>
          <w:u w:val="single"/>
          <w:lang w:val="en-US"/>
        </w:rPr>
        <w:t>ồ án</w:t>
      </w:r>
      <w:r>
        <w:rPr>
          <w:rFonts w:hint="default" w:ascii="Times New Roman" w:hAnsi="Times New Roman" w:cs="Times New Roman"/>
          <w:b/>
          <w:color w:val="000000"/>
          <w:sz w:val="26"/>
          <w:szCs w:val="26"/>
        </w:rPr>
        <w:t xml:space="preserve">: </w:t>
      </w:r>
      <w:r>
        <w:rPr>
          <w:rFonts w:hint="default" w:ascii="Times New Roman" w:hAnsi="Times New Roman" w:eastAsia="Tahoma" w:cs="Times New Roman"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Xây dựng hệ thống hỗ trợ phát hiện bệnh cá dựa trên học sâu và ontology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vi-VN"/>
        </w:rPr>
        <w:t>.</w:t>
      </w:r>
    </w:p>
    <w:p w14:paraId="4D364098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i/>
          <w:sz w:val="26"/>
          <w:szCs w:val="26"/>
        </w:rPr>
        <w:t>Trường Đại học Nha Trang - Khoa Công nghệ Thông tin</w:t>
      </w:r>
      <w:r>
        <w:rPr>
          <w:rFonts w:hint="default" w:ascii="Times New Roman" w:hAnsi="Times New Roman" w:cs="Times New Roman"/>
          <w:i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i/>
          <w:sz w:val="26"/>
          <w:szCs w:val="26"/>
        </w:rPr>
        <w:t xml:space="preserve">Lớp: 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65.TTQL-1</w:t>
      </w:r>
      <w:r>
        <w:rPr>
          <w:rFonts w:hint="default" w:ascii="Times New Roman" w:hAnsi="Times New Roman" w:cs="Times New Roman"/>
          <w:i/>
          <w:sz w:val="26"/>
          <w:szCs w:val="26"/>
        </w:rPr>
        <w:t xml:space="preserve"> | Sinh viên thực hiện: </w:t>
      </w:r>
      <w:r>
        <w:rPr>
          <w:rFonts w:hint="default" w:ascii="Times New Roman" w:hAnsi="Times New Roman" w:cs="Times New Roman"/>
          <w:i/>
          <w:sz w:val="26"/>
          <w:szCs w:val="26"/>
          <w:lang w:val="en-US"/>
        </w:rPr>
        <w:t>Trương Thị Kim Yên</w:t>
      </w:r>
      <w:r>
        <w:rPr>
          <w:rFonts w:hint="default" w:ascii="Times New Roman" w:hAnsi="Times New Roman" w:cs="Times New Roman"/>
          <w:i/>
          <w:sz w:val="26"/>
          <w:szCs w:val="26"/>
        </w:rPr>
        <w:br w:type="textWrapping"/>
      </w:r>
      <w:r>
        <w:rPr>
          <w:rFonts w:hint="default" w:ascii="Times New Roman" w:hAnsi="Times New Roman" w:cs="Times New Roman"/>
          <w:i/>
          <w:sz w:val="26"/>
          <w:szCs w:val="26"/>
        </w:rPr>
        <w:t>Tháng 10/2026</w:t>
      </w:r>
    </w:p>
    <w:p w14:paraId="71652390">
      <w:pPr>
        <w:rPr>
          <w:rFonts w:hint="default" w:ascii="Times New Roman" w:hAnsi="Times New Roman" w:eastAsia="sans-serif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br w:type="page"/>
      </w:r>
    </w:p>
    <w:p w14:paraId="0645F037">
      <w:pPr>
        <w:pStyle w:val="85"/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  <w:lang w:val="en-US"/>
        </w:rPr>
        <w:t>Sửa file 01_data_preparation</w:t>
      </w:r>
    </w:p>
    <w:p w14:paraId="23762648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Quy trình làm sạch: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Đã thực hiện đúng thứ tự từ quét ảnh gốc, kiểm tra ảnh hỏng, loại bỏ thành công 936 ảnh trùng lặp bằng thuật toán pHash (lưu file kiểm toán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removed_duplicates.csv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), và tạo file metadata sạch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metadata_clean.csv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với 1.201 ảnh. </w:t>
      </w:r>
    </w:p>
    <w:p w14:paraId="13E43382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Chiến lược phân chia: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Đã chuyển sang phương pháp chia độc lập theo từng lớp bệnh (group-aware + class-aware splitting), giúp phân bố tỷ lệ giữa các lớp ở tập Validation và Test rất đều đặn, không còn tình trạng lệch lạc như trước. </w:t>
      </w:r>
    </w:p>
    <w:p w14:paraId="2B6BA75E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Kiểm tra Data Leakage: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Đã vượt qua vòng kiểm tra nghiêm ngặt với kết quả giao nhau giữa các tập specimen bằng 0 (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Train ∩ Val = 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Train ∩ Test = 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Val ∩ Test = 0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). </w:t>
      </w:r>
    </w:p>
    <w:p w14:paraId="1BD64335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Bảng thống kê: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Đã xuất ra bảng tổng kết đầy đủ và chính xác tất cả các cột mà giáo viên yêu cầu (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Disease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Total Images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Total Specimens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Train Specimens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Val Specimens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Test Specimens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Train Images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Val Images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,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Test Images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) kèm theo dòng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TOTAL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5961A0C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5420" cy="19735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B998F">
      <w:pPr>
        <w:numPr>
          <w:ilvl w:val="0"/>
          <w:numId w:val="11"/>
        </w:numPr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Bổ sung file 02_eda</w:t>
      </w:r>
    </w:p>
    <w:p w14:paraId="44BD7A7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số ảnh trên mỗi specimen;</w:t>
      </w:r>
    </w:p>
    <w:p w14:paraId="616A9D7D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219646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9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E669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boxplot/histogram số ảnh/specimen theo từng bệnh;</w:t>
      </w:r>
    </w:p>
    <w:p w14:paraId="1DED6AFA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2415540"/>
            <wp:effectExtent l="0" t="0" r="508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9289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tỷ lệ từng lớp trong Train/Val/Test;</w:t>
      </w:r>
    </w:p>
    <w:p w14:paraId="49B557C2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2444115"/>
            <wp:effectExtent l="0" t="0" r="63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4335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kiểm tra duplicate/pHash giữa ba tập;</w:t>
      </w:r>
    </w:p>
    <w:p w14:paraId="761F6517">
      <w:pPr>
        <w:keepNext w:val="0"/>
        <w:keepLines w:val="0"/>
        <w:widowControl/>
        <w:numPr>
          <w:ilvl w:val="0"/>
          <w:numId w:val="0"/>
        </w:numPr>
        <w:suppressLineNumbers w:val="0"/>
        <w:tabs>
          <w:tab w:val="left" w:pos="720"/>
        </w:tabs>
        <w:spacing w:before="0" w:beforeAutospacing="1" w:after="0" w:afterAutospacing="1" w:line="259" w:lineRule="auto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770" cy="826770"/>
            <wp:effectExtent l="0" t="0" r="127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537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900" w:hanging="360"/>
        <w:rPr>
          <w:rFonts w:hint="default"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eastAsia="Tahoma" w:cs="Times New Roman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nếu dataset có thông tin loài cá thì thống kê thêm phân bố species.</w:t>
      </w:r>
    </w:p>
    <w:p w14:paraId="173F420E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262128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4855">
      <w:pPr>
        <w:numPr>
          <w:ilvl w:val="0"/>
          <w:numId w:val="11"/>
        </w:numPr>
        <w:spacing w:after="160" w:line="259" w:lineRule="auto"/>
        <w:ind w:left="0" w:leftChars="0" w:firstLine="0" w:firstLineChars="0"/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</w:pPr>
      <w:r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auto"/>
          <w:spacing w:val="0"/>
          <w:sz w:val="26"/>
          <w:szCs w:val="26"/>
          <w:shd w:val="clear" w:fill="FFFFFF"/>
        </w:rPr>
        <w:t>Phần mô hình Deep Learning</w:t>
      </w:r>
    </w:p>
    <w:p w14:paraId="34DEA20B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Style w:val="92"/>
          <w:rFonts w:hint="default" w:ascii="Times New Roman" w:hAnsi="Times New Roman" w:eastAsia="Tahoma" w:cs="Times New Roman"/>
          <w:b w:val="0"/>
          <w:bCs w:val="0"/>
          <w:i w:val="0"/>
          <w:iCs w:val="0"/>
          <w:caps w:val="0"/>
          <w:color w:val="auto"/>
          <w:spacing w:val="0"/>
          <w:sz w:val="26"/>
          <w:szCs w:val="26"/>
          <w:shd w:val="clear" w:fill="FFFFFF"/>
          <w:lang w:val="en-US"/>
        </w:rPr>
        <w:t xml:space="preserve">Mô hình </w:t>
      </w:r>
      <w:r>
        <w:rPr>
          <w:rFonts w:hint="default" w:ascii="Times New Roman" w:hAnsi="Times New Roman" w:eastAsia="SimSun" w:cs="Times New Roman"/>
          <w:sz w:val="26"/>
          <w:szCs w:val="26"/>
        </w:rPr>
        <w:t>ResNet18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:</w:t>
      </w:r>
    </w:p>
    <w:p w14:paraId="5E049AF5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206629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A8B69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2405" cy="3996690"/>
            <wp:effectExtent l="0" t="0" r="63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9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B7C5E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Mô hình </w:t>
      </w:r>
      <w:r>
        <w:rPr>
          <w:rFonts w:hint="default" w:ascii="Times New Roman" w:hAnsi="Times New Roman" w:eastAsia="SimSun" w:cs="Times New Roman"/>
          <w:sz w:val="26"/>
          <w:szCs w:val="26"/>
        </w:rPr>
        <w:t>MobileNetV3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:</w:t>
      </w:r>
    </w:p>
    <w:p w14:paraId="556C42A4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1732280"/>
            <wp:effectExtent l="0" t="0" r="381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BF0A5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3644265"/>
            <wp:effectExtent l="0" t="0" r="1905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C2C2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Mô hình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EfficientNet-B0:</w:t>
      </w:r>
    </w:p>
    <w:p w14:paraId="1261A8AE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325" cy="1874520"/>
            <wp:effectExtent l="0" t="0" r="571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7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CF433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3449955"/>
            <wp:effectExtent l="0" t="0" r="317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B2A83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M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ô hình 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ResNet50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  <w:t>:</w:t>
      </w:r>
    </w:p>
    <w:p w14:paraId="3F43DB53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3675" cy="1771650"/>
            <wp:effectExtent l="0" t="0" r="1460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719E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230" cy="2527300"/>
            <wp:effectExtent l="0" t="0" r="381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0698B">
      <w:pPr>
        <w:numPr>
          <w:ilvl w:val="0"/>
          <w:numId w:val="11"/>
        </w:numPr>
        <w:spacing w:after="160" w:line="259" w:lineRule="auto"/>
        <w:ind w:left="0" w:leftChars="0" w:firstLine="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File Ontoloy</w:t>
      </w:r>
    </w:p>
    <w:p w14:paraId="1D56EAFF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Chạy HermiT Reasoner (Kiểm tra tính nhất quán)</w:t>
      </w:r>
    </w:p>
    <w:p w14:paraId="2058F4A8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3914775"/>
            <wp:effectExtent l="0" t="0" r="1905" b="1905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BB93B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b/>
          <w:bCs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Thực thi DL Query cho Competency Questions (CQ1 &amp; CQ2)</w:t>
      </w:r>
    </w:p>
    <w:p w14:paraId="4C0E5D45">
      <w:pPr>
        <w:numPr>
          <w:ilvl w:val="0"/>
          <w:numId w:val="13"/>
        </w:numPr>
        <w:spacing w:after="160" w:line="259" w:lineRule="auto"/>
        <w:ind w:left="420" w:leftChars="0" w:hanging="420" w:firstLineChars="0"/>
        <w:rPr>
          <w:rFonts w:hint="default" w:ascii="Times New Roman" w:hAnsi="Times New Roman" w:eastAsia="SimSu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Thực thi CQ1 (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</w:rPr>
        <w:t>Bệnh nào có triệu chứng loét da?</w:t>
      </w:r>
      <w:r>
        <w:rPr>
          <w:rFonts w:hint="default" w:ascii="Times New Roman" w:hAnsi="Times New Roman" w:eastAsia="SimSun" w:cs="Times New Roman"/>
          <w:sz w:val="26"/>
          <w:szCs w:val="26"/>
        </w:rPr>
        <w:t>):</w:t>
      </w:r>
    </w:p>
    <w:p w14:paraId="738B392B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Mục đích: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Truy vấn tìm các bệnh có triệu chứng biểu hiện là loét da.</w:t>
      </w:r>
    </w:p>
    <w:p w14:paraId="6C654CCF">
      <w:pPr>
        <w:pStyle w:val="8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Biểu thức DL Query: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Style w:val="44"/>
          <w:rFonts w:hint="default" w:ascii="Times New Roman" w:hAnsi="Times New Roman" w:cs="Times New Roman"/>
          <w:sz w:val="26"/>
          <w:szCs w:val="26"/>
        </w:rPr>
        <w:t>Disease and hasSymptom some Skin_Ulcers</w:t>
      </w:r>
    </w:p>
    <w:p w14:paraId="4A0C0ED9">
      <w:pPr>
        <w:numPr>
          <w:ilvl w:val="0"/>
          <w:numId w:val="0"/>
        </w:numPr>
        <w:spacing w:after="160" w:line="259" w:lineRule="auto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0C970C02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0500" cy="3937000"/>
            <wp:effectExtent l="0" t="0" r="2540" b="10160"/>
            <wp:docPr id="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C9750">
      <w:pPr>
        <w:numPr>
          <w:ilvl w:val="0"/>
          <w:numId w:val="13"/>
        </w:numPr>
        <w:bidi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Thực thi CQ2 (</w:t>
      </w:r>
      <w:r>
        <w:rPr>
          <w:rFonts w:hint="default" w:ascii="Times New Roman" w:hAnsi="Times New Roman" w:eastAsia="SimSun" w:cs="Times New Roman"/>
          <w:i/>
          <w:iCs/>
          <w:sz w:val="26"/>
          <w:szCs w:val="26"/>
        </w:rPr>
        <w:t>Bệnh nào liên quan đến mang tổn thương?</w:t>
      </w:r>
      <w:r>
        <w:rPr>
          <w:rFonts w:hint="default" w:ascii="Times New Roman" w:hAnsi="Times New Roman" w:eastAsia="SimSun" w:cs="Times New Roman"/>
          <w:sz w:val="26"/>
          <w:szCs w:val="26"/>
        </w:rPr>
        <w:t>):</w:t>
      </w:r>
    </w:p>
    <w:p w14:paraId="64D6B2DB">
      <w:pPr>
        <w:numPr>
          <w:ilvl w:val="0"/>
          <w:numId w:val="0"/>
        </w:numPr>
        <w:bidi w:val="0"/>
        <w:spacing w:after="160" w:line="259" w:lineRule="auto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>Mục đích: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Truy vấn tìm các bệnh gây ra hiện tượng tổn thương hoặc rách mang ở cá.</w:t>
      </w:r>
    </w:p>
    <w:p w14:paraId="047C010D">
      <w:pPr>
        <w:pStyle w:val="85"/>
        <w:keepNext w:val="0"/>
        <w:keepLines w:val="0"/>
        <w:widowControl/>
        <w:suppressLineNumbers w:val="0"/>
        <w:rPr>
          <w:rStyle w:val="44"/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Biểu thức DL Query:</w:t>
      </w: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Style w:val="44"/>
          <w:rFonts w:hint="default" w:ascii="Times New Roman" w:hAnsi="Times New Roman" w:cs="Times New Roman"/>
          <w:sz w:val="26"/>
          <w:szCs w:val="26"/>
        </w:rPr>
        <w:t>Disease and hasSymptom some Frayed_Gills</w:t>
      </w:r>
    </w:p>
    <w:p w14:paraId="070C9316">
      <w:pPr>
        <w:numPr>
          <w:ilvl w:val="0"/>
          <w:numId w:val="0"/>
        </w:numPr>
        <w:bidi w:val="0"/>
        <w:spacing w:after="160" w:line="259" w:lineRule="auto"/>
        <w:rPr>
          <w:rFonts w:hint="default" w:ascii="Times New Roman" w:hAnsi="Times New Roman" w:eastAsia="SimSun" w:cs="Times New Roman"/>
          <w:sz w:val="26"/>
          <w:szCs w:val="26"/>
        </w:rPr>
      </w:pPr>
    </w:p>
    <w:p w14:paraId="366EBEA0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7960" cy="3947795"/>
            <wp:effectExtent l="0" t="0" r="5080" b="14605"/>
            <wp:docPr id="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0139">
      <w:pPr>
        <w:pStyle w:val="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 xml:space="preserve">Thực thi CQ3: </w:t>
      </w:r>
      <w:r>
        <w:rPr>
          <w:rFonts w:hint="default" w:ascii="Times New Roman" w:hAnsi="Times New Roman" w:cs="Times New Roman"/>
          <w:b/>
          <w:bCs/>
          <w:sz w:val="26"/>
          <w:szCs w:val="26"/>
        </w:rPr>
        <w:t>Tìm các bệnh do vi khuẩn</w:t>
      </w:r>
      <w:bookmarkStart w:id="0" w:name="_GoBack"/>
      <w:bookmarkEnd w:id="0"/>
    </w:p>
    <w:p w14:paraId="539D5737">
      <w:pPr>
        <w:pStyle w:val="85"/>
        <w:keepNext w:val="0"/>
        <w:keepLines w:val="0"/>
        <w:widowControl/>
        <w:suppressLineNumbers w:val="0"/>
        <w:ind w:left="720"/>
        <w:rPr>
          <w:rStyle w:val="44"/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Nhập vào ô DL Query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: </w:t>
      </w:r>
      <w:r>
        <w:rPr>
          <w:rStyle w:val="44"/>
          <w:rFonts w:hint="default" w:ascii="Times New Roman" w:hAnsi="Times New Roman" w:cs="Times New Roman"/>
          <w:sz w:val="26"/>
          <w:szCs w:val="26"/>
        </w:rPr>
        <w:t>BacterialDisease</w:t>
      </w:r>
    </w:p>
    <w:p w14:paraId="7F866CE1">
      <w:pPr>
        <w:pStyle w:val="85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6055" cy="2470150"/>
            <wp:effectExtent l="0" t="0" r="6985" b="13970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6B1A">
      <w:pPr>
        <w:pStyle w:val="85"/>
        <w:keepNext w:val="0"/>
        <w:keepLines w:val="0"/>
        <w:widowControl/>
        <w:numPr>
          <w:ilvl w:val="0"/>
          <w:numId w:val="1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CQ4 VÀ CQ5</w:t>
      </w:r>
    </w:p>
    <w:p w14:paraId="1B4D0516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CQ4: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Khai thác ca chẩn đoán thực tế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-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Minh chứng bằng ảnh chụp giao diện cá thể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Case_User_01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trong tab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Individuals by class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3A4EEEE8">
      <w:pPr>
        <w:pStyle w:val="85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 xml:space="preserve"> </w:t>
      </w:r>
      <w:r>
        <w:rPr>
          <w:rFonts w:hint="default" w:ascii="Times New Roman" w:hAnsi="Times New Roman" w:eastAsia="sans-serif" w:cs="Times New Roman"/>
          <w:b/>
          <w:bCs/>
          <w:sz w:val="26"/>
          <w:szCs w:val="26"/>
        </w:rPr>
        <w:t>CQ5: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Kiểm chứng kết quả AI với triệu chứng thực tế </w:t>
      </w:r>
      <w:r>
        <w:rPr>
          <w:rFonts w:hint="default" w:ascii="Times New Roman" w:hAnsi="Times New Roman" w:eastAsia="sans-serif" w:cs="Times New Roman"/>
          <w:sz w:val="26"/>
          <w:szCs w:val="26"/>
          <w:lang w:val="en-US"/>
        </w:rPr>
        <w:t>-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Minh chứng bằng ảnh chụp thuộc tính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hasAIPrediction</w:t>
      </w:r>
      <w:r>
        <w:rPr>
          <w:rFonts w:hint="default" w:ascii="Times New Roman" w:hAnsi="Times New Roman" w:eastAsia="sans-serif" w:cs="Times New Roman"/>
          <w:sz w:val="26"/>
          <w:szCs w:val="26"/>
        </w:rPr>
        <w:t xml:space="preserve"> gắn với ca bệnh </w:t>
      </w:r>
      <w:r>
        <w:rPr>
          <w:rStyle w:val="44"/>
          <w:rFonts w:hint="default" w:ascii="Times New Roman" w:hAnsi="Times New Roman" w:eastAsia="sans-serif" w:cs="Times New Roman"/>
          <w:sz w:val="26"/>
          <w:szCs w:val="26"/>
        </w:rPr>
        <w:t>Case_User_01</w:t>
      </w:r>
      <w:r>
        <w:rPr>
          <w:rFonts w:hint="default" w:ascii="Times New Roman" w:hAnsi="Times New Roman" w:eastAsia="sans-serif" w:cs="Times New Roman"/>
          <w:sz w:val="26"/>
          <w:szCs w:val="26"/>
        </w:rPr>
        <w:t>.</w:t>
      </w:r>
    </w:p>
    <w:p w14:paraId="64CB7E71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6"/>
          <w:szCs w:val="26"/>
        </w:rPr>
      </w:pPr>
    </w:p>
    <w:p w14:paraId="4C04AEB2">
      <w:pPr>
        <w:pStyle w:val="85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8595" cy="3158490"/>
            <wp:effectExtent l="0" t="0" r="4445" b="11430"/>
            <wp:docPr id="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1AB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6"/>
          <w:szCs w:val="26"/>
        </w:rPr>
      </w:pPr>
    </w:p>
    <w:p w14:paraId="4129E9CC">
      <w:pPr>
        <w:numPr>
          <w:ilvl w:val="0"/>
          <w:numId w:val="0"/>
        </w:numPr>
        <w:bidi w:val="0"/>
        <w:ind w:leftChars="0"/>
        <w:rPr>
          <w:rFonts w:hint="default" w:ascii="Times New Roman" w:hAnsi="Times New Roman" w:cs="Times New Roman"/>
          <w:sz w:val="26"/>
          <w:szCs w:val="2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AD0CC1"/>
    <w:multiLevelType w:val="singleLevel"/>
    <w:tmpl w:val="CFAD0C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48DF63B"/>
    <w:multiLevelType w:val="multilevel"/>
    <w:tmpl w:val="D48DF6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021B14F4"/>
    <w:multiLevelType w:val="singleLevel"/>
    <w:tmpl w:val="021B14F4"/>
    <w:lvl w:ilvl="0" w:tentative="0">
      <w:start w:val="1"/>
      <w:numFmt w:val="decimal"/>
      <w:suff w:val="space"/>
      <w:lvlText w:val="%1."/>
      <w:lvlJc w:val="left"/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2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4D319E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F2B146F"/>
    <w:rsid w:val="0F4E3828"/>
    <w:rsid w:val="19F16F4B"/>
    <w:rsid w:val="1D001DC1"/>
    <w:rsid w:val="2A177119"/>
    <w:rsid w:val="62E85150"/>
    <w:rsid w:val="6C4D319E"/>
    <w:rsid w:val="754E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+Body" w:cs="Times New Roman"/>
      <w:sz w:val="26"/>
      <w:szCs w:val="26"/>
      <w:vertAlign w:val="baseline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433</Words>
  <Characters>1877</Characters>
  <Lines>0</Lines>
  <Paragraphs>0</Paragraphs>
  <TotalTime>56</TotalTime>
  <ScaleCrop>false</ScaleCrop>
  <LinksUpToDate>false</LinksUpToDate>
  <CharactersWithSpaces>2282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2026-10-15T13:57:00Z</dcterms:created>
  <dc:creator>yen truong</dc:creator>
  <cp:lastModifiedBy>yen truong</cp:lastModifiedBy>
  <dcterms:modified xsi:type="dcterms:W3CDTF">2026-10-17T10:17:07Z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85EEED5E3A3644F48686980F92968A6F_11</vt:lpwstr>
  </property>
  <property fmtid="{D5CDD505-2E9C-101B-9397-08002B2CF9AE}" pid="4" name="KSOTemplateDocerSaveRecord">
    <vt:lpwstr>eyJoZGlkIjoiMDc5MmUwNGY5NTNmNzhhZjQ5MjgzYzg0NjY4ODk2YTgiLCJ1c2VySWQiOiIxMzkxODY3NTYwMzU5In0=</vt:lpwstr>
  </property>
</Properties>
</file>
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26E8EC">
      <w:pPr>
        <w:rPr>
          <w:b/>
          <w:bCs/>
          <w:sz w:val="26"/>
          <w:szCs w:val="26"/>
          <w:lang w:val="vi-VN"/>
        </w:rPr>
      </w:pPr>
      <w:r>
        <w:rPr>
          <w:b/>
          <w:color w:val="000000"/>
          <w:sz w:val="26"/>
          <w:szCs w:val="26"/>
          <w:u w:val="single"/>
        </w:rPr>
        <w:t>Tên đ</w:t>
      </w:r>
      <w:r>
        <w:rPr>
          <w:b/>
          <w:color w:val="000000"/>
          <w:sz w:val="26"/>
          <w:szCs w:val="26"/>
          <w:u w:val="single"/>
          <w:lang w:val="en-US"/>
        </w:rPr>
        <w:t>ồ</w:t>
      </w:r>
      <w:r>
        <w:rPr>
          <w:rFonts w:hint="default"/>
          <w:b/>
          <w:color w:val="000000"/>
          <w:sz w:val="26"/>
          <w:szCs w:val="26"/>
          <w:u w:val="single"/>
          <w:lang w:val="en-US"/>
        </w:rPr>
        <w:t xml:space="preserve"> án</w:t>
      </w:r>
      <w:r>
        <w:rPr>
          <w:b/>
          <w:color w:val="000000"/>
          <w:sz w:val="26"/>
          <w:szCs w:val="26"/>
        </w:rPr>
        <w:t xml:space="preserve">: </w:t>
      </w:r>
      <w:r>
        <w:rPr>
          <w:rFonts w:hint="default" w:ascii="Times New Roman" w:hAnsi="Times New Roman" w:eastAsia="Tahoma" w:cs="Times New Roman"/>
          <w:i w:val="0"/>
          <w:iCs w:val="0"/>
          <w:caps w:val="0"/>
          <w:color w:val="000000"/>
          <w:spacing w:val="0"/>
          <w:sz w:val="26"/>
          <w:szCs w:val="26"/>
          <w:shd w:val="clear" w:fill="FFFFFF"/>
        </w:rPr>
        <w:t>Xây dựng hệ thống hỗ trợ phát hiện bệnh cá dựa trên học sâu và ontology</w:t>
      </w:r>
      <w:r>
        <w:rPr>
          <w:b/>
          <w:bCs/>
          <w:sz w:val="26"/>
          <w:szCs w:val="26"/>
          <w:lang w:val="vi-VN"/>
        </w:rPr>
        <w:t>.</w:t>
      </w:r>
    </w:p>
    <w:p w14:paraId="18DF3E41">
      <w:pPr>
        <w:jc w:val="center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i/>
          <w:sz w:val="26"/>
          <w:szCs w:val="26"/>
        </w:rPr>
        <w:t>Trường Đại học Nha Trang - Khoa Công nghệ Thông tin</w:t>
      </w:r>
      <w:r>
        <w:rPr>
          <w:rFonts w:hint="default" w:ascii="Times New Roman" w:hAnsi="Times New Roman" w:cs="Times New Roman"/>
          <w:i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i/>
          <w:sz w:val="26"/>
          <w:szCs w:val="26"/>
        </w:rPr>
        <w:t xml:space="preserve">Lớp: </w:t>
      </w:r>
      <w:r>
        <w:rPr>
          <w:rFonts w:hint="default" w:ascii="Times New Roman" w:hAnsi="Times New Roman" w:cs="Times New Roman"/>
          <w:i/>
          <w:sz w:val="26"/>
          <w:szCs w:val="26"/>
          <w:lang w:val="en-US"/>
        </w:rPr>
        <w:t>65.TTQL-1</w:t>
      </w:r>
      <w:r>
        <w:rPr>
          <w:rFonts w:hint="default" w:ascii="Times New Roman" w:hAnsi="Times New Roman" w:cs="Times New Roman"/>
          <w:i/>
          <w:sz w:val="26"/>
          <w:szCs w:val="26"/>
        </w:rPr>
        <w:t xml:space="preserve"> | Sinh viên thực hiện: </w:t>
      </w:r>
      <w:r>
        <w:rPr>
          <w:rFonts w:hint="default" w:ascii="Times New Roman" w:hAnsi="Times New Roman" w:cs="Times New Roman"/>
          <w:i/>
          <w:sz w:val="26"/>
          <w:szCs w:val="26"/>
          <w:lang w:val="en-US"/>
        </w:rPr>
        <w:t>Trương Thị Kim Yên</w:t>
      </w:r>
      <w:r>
        <w:rPr>
          <w:rFonts w:hint="default" w:ascii="Times New Roman" w:hAnsi="Times New Roman" w:cs="Times New Roman"/>
          <w:i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i/>
          <w:sz w:val="26"/>
          <w:szCs w:val="26"/>
        </w:rPr>
        <w:t>Tháng 10/2026</w:t>
      </w:r>
    </w:p>
    <w:p w14:paraId="41DD9487">
      <w:pPr>
        <w:rPr>
          <w:rFonts w:hint="default" w:ascii="Times New Roman" w:hAnsi="Times New Roman" w:eastAsia="SimSun" w:cs="Times New Roman"/>
          <w:sz w:val="26"/>
          <w:szCs w:val="26"/>
        </w:rPr>
      </w:pPr>
      <w:r>
        <w:rPr>
          <w:rStyle w:val="92"/>
          <w:rFonts w:hint="default" w:ascii="Times New Roman" w:hAnsi="Times New Roman" w:eastAsia="Tahoma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6"/>
          <w:szCs w:val="26"/>
          <w:shd w:val="clear" w:fill="FFFFFF"/>
          <w14:textFill>
            <w14:solidFill>
              <w14:schemeClr w14:val="tx1"/>
            </w14:solidFill>
          </w14:textFill>
        </w:rPr>
        <w:br w:type="page"/>
      </w:r>
    </w:p>
    <w:p w14:paraId="288D2B50">
      <w:pPr>
        <w:pStyle w:val="85"/>
        <w:keepNext w:val="0"/>
        <w:keepLines w:val="0"/>
        <w:widowControl/>
        <w:numPr>
          <w:ilvl w:val="0"/>
          <w:numId w:val="11"/>
        </w:numPr>
        <w:suppressLineNumbers w:val="0"/>
        <w:shd w:val="clear" w:fill="FFFFFF"/>
        <w:ind w:left="425" w:leftChars="0" w:hanging="425" w:firstLineChars="0"/>
        <w:rPr>
          <w:rFonts w:hint="default" w:ascii="Times New Roman" w:hAnsi="Times New Roman" w:eastAsia="SimSun" w:cs="Times New Roman"/>
          <w:sz w:val="26"/>
          <w:szCs w:val="26"/>
        </w:rPr>
      </w:pPr>
      <w:r>
        <w:rPr>
          <w:rStyle w:val="92"/>
          <w:rFonts w:hint="default" w:ascii="Times New Roman" w:hAnsi="Times New Roman" w:eastAsia="Tahoma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6"/>
          <w:szCs w:val="26"/>
          <w:shd w:val="clear" w:fill="FFFFFF"/>
          <w14:textFill>
            <w14:solidFill>
              <w14:schemeClr w14:val="tx1"/>
            </w14:solidFill>
          </w14:textFill>
        </w:rPr>
        <w:t>specimen_id thực sự nằm ở  tên thư mục</w:t>
      </w:r>
      <w:r>
        <w:rPr>
          <w:rStyle w:val="92"/>
          <w:rFonts w:hint="default" w:ascii="Times New Roman" w:hAnsi="Times New Roman" w:eastAsia="Tahoma" w:cs="Times New Roman"/>
          <w:i w:val="0"/>
          <w:iCs w:val="0"/>
          <w:caps w:val="0"/>
          <w:color w:val="0000FF"/>
          <w:spacing w:val="0"/>
          <w:sz w:val="26"/>
          <w:szCs w:val="26"/>
          <w:shd w:val="clear" w:fill="FFFFFF"/>
          <w:lang w:val="en-US"/>
        </w:rPr>
        <w:t xml:space="preserve"> </w:t>
      </w:r>
      <w:r>
        <w:rPr>
          <w:rFonts w:hint="default" w:ascii="Times New Roman" w:hAnsi="Times New Roman" w:eastAsia="SimSun" w:cs="Times New Roman"/>
          <w:sz w:val="26"/>
          <w:szCs w:val="26"/>
        </w:rPr>
        <w:t xml:space="preserve">(cụ thể là thư mục chứa ảnh của từng cá thể, ví dụ thư mục </w:t>
      </w:r>
      <w:r>
        <w:rPr>
          <w:rStyle w:val="44"/>
          <w:rFonts w:hint="default" w:ascii="Times New Roman" w:hAnsi="Times New Roman" w:eastAsia="SimSun" w:cs="Times New Roman"/>
          <w:sz w:val="26"/>
          <w:szCs w:val="26"/>
        </w:rPr>
        <w:t>Fish_83</w:t>
      </w:r>
      <w:r>
        <w:rPr>
          <w:rFonts w:hint="default" w:ascii="Times New Roman" w:hAnsi="Times New Roman" w:eastAsia="SimSun" w:cs="Times New Roman"/>
          <w:sz w:val="26"/>
          <w:szCs w:val="26"/>
        </w:rPr>
        <w:t>).</w:t>
      </w:r>
    </w:p>
    <w:p w14:paraId="73AA1C42">
      <w:pPr>
        <w:pStyle w:val="85"/>
        <w:numPr>
          <w:ilvl w:val="0"/>
          <w:numId w:val="0"/>
        </w:numPr>
        <w:bidi w:val="0"/>
        <w:spacing w:before="0" w:beforeAutospacing="1" w:after="0" w:afterAutospacing="1"/>
        <w:ind w:right="0" w:rightChars="0"/>
        <w:jc w:val="left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5267960" cy="1140460"/>
            <wp:effectExtent l="0" t="0" r="508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140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6BB559">
      <w:pPr>
        <w:pStyle w:val="85"/>
        <w:numPr>
          <w:ilvl w:val="0"/>
          <w:numId w:val="0"/>
        </w:numPr>
        <w:bidi w:val="0"/>
        <w:spacing w:before="0" w:beforeAutospacing="1" w:after="0" w:afterAutospacing="1"/>
        <w:ind w:right="0" w:rightChars="0"/>
        <w:jc w:val="left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Phân chia tập train,val và test</w:t>
      </w:r>
    </w:p>
    <w:p w14:paraId="3530E953">
      <w:pPr>
        <w:pStyle w:val="85"/>
        <w:numPr>
          <w:ilvl w:val="0"/>
          <w:numId w:val="0"/>
        </w:numPr>
        <w:bidi w:val="0"/>
        <w:spacing w:before="0" w:beforeAutospacing="1" w:after="0" w:afterAutospacing="1"/>
        <w:ind w:right="0" w:rightChars="0"/>
        <w:jc w:val="left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5274310" cy="4518025"/>
            <wp:effectExtent l="0" t="0" r="13970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518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EA9E2B">
      <w:pPr>
        <w:pStyle w:val="85"/>
        <w:keepNext w:val="0"/>
        <w:keepLines w:val="0"/>
        <w:widowControl/>
        <w:numPr>
          <w:ilvl w:val="0"/>
          <w:numId w:val="11"/>
        </w:numPr>
        <w:suppressLineNumbers w:val="0"/>
        <w:shd w:val="clear" w:fill="FFFFFF"/>
        <w:ind w:left="425" w:leftChars="0" w:hanging="425" w:firstLineChars="0"/>
        <w:rPr>
          <w:rFonts w:hint="default" w:ascii="Times New Roman" w:hAnsi="Times New Roman" w:eastAsia="SimSu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sz w:val="26"/>
          <w:szCs w:val="26"/>
        </w:rPr>
        <w:t>Bảng số liệu thống kê &amp; Phân chia tập dữ liệu (Train / Val / Test)</w:t>
      </w:r>
    </w:p>
    <w:p w14:paraId="33549C18">
      <w:pPr>
        <w:pStyle w:val="85"/>
        <w:keepNext w:val="0"/>
        <w:keepLines w:val="0"/>
        <w:widowControl/>
        <w:suppressLineNumbers w:val="0"/>
        <w:shd w:val="clear" w:fill="FFFFFF"/>
        <w:ind w:left="0" w:firstLine="0"/>
        <w:rPr>
          <w:rFonts w:hint="default" w:ascii="Times New Roman" w:hAnsi="Times New Roman" w:eastAsia="SimSu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5270500" cy="1978025"/>
            <wp:effectExtent l="0" t="0" r="254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978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4AA5A0">
      <w:pPr>
        <w:pStyle w:val="85"/>
        <w:keepNext w:val="0"/>
        <w:keepLines w:val="0"/>
        <w:widowControl/>
        <w:suppressLineNumbers w:val="0"/>
        <w:shd w:val="clear" w:fill="FFFFFF"/>
        <w:ind w:left="0" w:firstLine="0"/>
        <w:rPr>
          <w:rFonts w:hint="default" w:ascii="Times New Roman" w:hAnsi="Times New Roman" w:eastAsia="Tahoma" w:cs="Times New Roman"/>
          <w:i w:val="0"/>
          <w:iCs w:val="0"/>
          <w:caps w:val="0"/>
          <w:color w:val="000000" w:themeColor="text1"/>
          <w:spacing w:val="0"/>
          <w:sz w:val="26"/>
          <w:szCs w:val="26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ahoma" w:cs="Times New Roman"/>
          <w:i w:val="0"/>
          <w:iCs w:val="0"/>
          <w:caps w:val="0"/>
          <w:color w:val="000000" w:themeColor="text1"/>
          <w:spacing w:val="0"/>
          <w:sz w:val="26"/>
          <w:szCs w:val="26"/>
          <w:shd w:val="clear" w:fill="FFFFFF"/>
          <w14:textFill>
            <w14:solidFill>
              <w14:schemeClr w14:val="tx1"/>
            </w14:solidFill>
          </w14:textFill>
        </w:rPr>
        <w:t xml:space="preserve"> không có specimen bị trùng giữa ba tập.</w:t>
      </w:r>
    </w:p>
    <w:p w14:paraId="6505B9CB">
      <w:pPr>
        <w:pStyle w:val="85"/>
        <w:keepNext w:val="0"/>
        <w:keepLines w:val="0"/>
        <w:widowControl/>
        <w:suppressLineNumbers w:val="0"/>
        <w:shd w:val="clear" w:fill="FFFFFF"/>
        <w:ind w:left="0" w:firstLine="0"/>
        <w:rPr>
          <w:rFonts w:hint="default" w:ascii="Times New Roman" w:hAnsi="Times New Roman" w:eastAsia="Tahoma" w:cs="Times New Roman"/>
          <w:i w:val="0"/>
          <w:iCs w:val="0"/>
          <w:caps w:val="0"/>
          <w:color w:val="000000" w:themeColor="text1"/>
          <w:spacing w:val="0"/>
          <w:sz w:val="26"/>
          <w:szCs w:val="26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5273040" cy="1336675"/>
            <wp:effectExtent l="0" t="0" r="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336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D64335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drawing>
          <wp:inline distT="0" distB="0" distL="114300" distR="114300">
            <wp:extent cx="5266690" cy="2633345"/>
            <wp:effectExtent l="0" t="0" r="6350" b="3175"/>
            <wp:docPr id="5" name="Picture 5" descr="class_distribu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class_distribution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63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1A0CD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drawing>
          <wp:inline distT="0" distB="0" distL="114300" distR="114300">
            <wp:extent cx="5266690" cy="2633345"/>
            <wp:effectExtent l="0" t="0" r="6350" b="3175"/>
            <wp:docPr id="6" name="Picture 6" descr="splits_distribu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splits_distribution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63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B998F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3 .sơ đồ erd: 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fldChar w:fldCharType="begin"/>
      </w:r>
      <w:r>
        <w:rPr>
          <w:rFonts w:hint="default" w:ascii="Times New Roman" w:hAnsi="Times New Roman" w:cs="Times New Roman"/>
          <w:sz w:val="26"/>
          <w:szCs w:val="26"/>
          <w:lang w:val="en-US"/>
        </w:rPr>
        <w:instrText xml:space="preserve"> HYPERLINK "https://drive.google.com/file/d/1KpWuemRus2AzmByh-ZMOXPEoqiutqpYO/view?usp=sharing" </w:instrTex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fldChar w:fldCharType="separate"/>
      </w:r>
      <w:r>
        <w:rPr>
          <w:rStyle w:val="51"/>
          <w:rFonts w:hint="default" w:ascii="Times New Roman" w:hAnsi="Times New Roman" w:cs="Times New Roman"/>
          <w:sz w:val="26"/>
          <w:szCs w:val="26"/>
          <w:lang w:val="en-US"/>
        </w:rPr>
        <w:t>https://drive.google.com/file/d/1KpWuemRus2AzmByh-ZMOXPEoqiutqpYO/view?usp=sharing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fldChar w:fldCharType="end"/>
      </w:r>
    </w:p>
    <w:p w14:paraId="6B20594B">
      <w:pPr>
        <w:pStyle w:val="85"/>
        <w:keepNext w:val="0"/>
        <w:keepLines w:val="0"/>
        <w:widowControl/>
        <w:suppressLineNumbers w:val="0"/>
        <w:shd w:val="clear" w:fill="FFFFFF"/>
        <w:ind w:left="0" w:firstLine="0"/>
        <w:rPr>
          <w:rFonts w:hint="default" w:ascii="Times New Roman" w:hAnsi="Times New Roman" w:eastAsia="Tahoma" w:cs="Times New Roman"/>
          <w:i w:val="0"/>
          <w:iCs w:val="0"/>
          <w:caps w:val="0"/>
          <w:color w:val="auto"/>
          <w:spacing w:val="0"/>
          <w:sz w:val="26"/>
          <w:szCs w:val="26"/>
        </w:rPr>
      </w:pPr>
      <w:r>
        <w:rPr>
          <w:rStyle w:val="92"/>
          <w:rFonts w:hint="default" w:ascii="Times New Roman" w:hAnsi="Times New Roman" w:eastAsia="Tahoma" w:cs="Times New Roman"/>
          <w:i w:val="0"/>
          <w:iCs w:val="0"/>
          <w:caps w:val="0"/>
          <w:color w:val="auto"/>
          <w:spacing w:val="0"/>
          <w:sz w:val="26"/>
          <w:szCs w:val="26"/>
          <w:shd w:val="clear" w:fill="FFFFFF"/>
        </w:rPr>
        <w:t>4. Bắt đầu xây dựng Ontology phiên bản 1</w:t>
      </w:r>
    </w:p>
    <w:p w14:paraId="0EBFB634">
      <w:pPr>
        <w:pStyle w:val="85"/>
        <w:keepNext w:val="0"/>
        <w:keepLines w:val="0"/>
        <w:widowControl/>
        <w:suppressLineNumbers w:val="0"/>
        <w:shd w:val="clear" w:fill="FFFFFF"/>
        <w:ind w:left="0" w:firstLine="0"/>
        <w:rPr>
          <w:rFonts w:hint="default" w:ascii="Times New Roman" w:hAnsi="Times New Roman" w:eastAsia="Tahoma" w:cs="Times New Roman"/>
          <w:i w:val="0"/>
          <w:iCs w:val="0"/>
          <w:caps w:val="0"/>
          <w:color w:val="auto"/>
          <w:spacing w:val="0"/>
          <w:sz w:val="26"/>
          <w:szCs w:val="26"/>
        </w:rPr>
      </w:pPr>
      <w:r>
        <w:rPr>
          <w:rFonts w:hint="default" w:ascii="Times New Roman" w:hAnsi="Times New Roman" w:eastAsia="Tahoma" w:cs="Times New Roman"/>
          <w:i w:val="0"/>
          <w:iCs w:val="0"/>
          <w:caps w:val="0"/>
          <w:color w:val="auto"/>
          <w:spacing w:val="0"/>
          <w:sz w:val="26"/>
          <w:szCs w:val="26"/>
          <w:shd w:val="clear" w:fill="FFFFFF"/>
        </w:rPr>
        <w:t>Sau khi sửa phần dữ liệu,  thực hiện song song ontology.</w:t>
      </w:r>
    </w:p>
    <w:p w14:paraId="04713CE1">
      <w:pPr>
        <w:pStyle w:val="85"/>
        <w:keepNext w:val="0"/>
        <w:keepLines w:val="0"/>
        <w:widowControl/>
        <w:suppressLineNumbers w:val="0"/>
        <w:shd w:val="clear" w:fill="FFFFFF"/>
        <w:ind w:left="0" w:firstLine="0"/>
        <w:rPr>
          <w:rFonts w:hint="default" w:ascii="Times New Roman" w:hAnsi="Times New Roman" w:eastAsia="Tahoma" w:cs="Times New Roman"/>
          <w:i w:val="0"/>
          <w:iCs w:val="0"/>
          <w:caps w:val="0"/>
          <w:color w:val="auto"/>
          <w:spacing w:val="0"/>
          <w:sz w:val="26"/>
          <w:szCs w:val="26"/>
        </w:rPr>
      </w:pPr>
      <w:r>
        <w:rPr>
          <w:rFonts w:hint="default" w:ascii="Times New Roman" w:hAnsi="Times New Roman" w:eastAsia="Tahoma" w:cs="Times New Roman"/>
          <w:i w:val="0"/>
          <w:iCs w:val="0"/>
          <w:caps w:val="0"/>
          <w:color w:val="auto"/>
          <w:spacing w:val="0"/>
          <w:sz w:val="26"/>
          <w:szCs w:val="26"/>
          <w:shd w:val="clear" w:fill="FFFFFF"/>
        </w:rPr>
        <w:t>Cài Protégé: </w:t>
      </w:r>
      <w:r>
        <w:rPr>
          <w:rFonts w:hint="default" w:ascii="Times New Roman" w:hAnsi="Times New Roman" w:eastAsia="Tahoma" w:cs="Times New Roman"/>
          <w:i w:val="0"/>
          <w:iCs w:val="0"/>
          <w:caps w:val="0"/>
          <w:color w:val="auto"/>
          <w:spacing w:val="0"/>
          <w:sz w:val="26"/>
          <w:szCs w:val="26"/>
          <w:shd w:val="clear" w:fill="FFFFFF"/>
        </w:rPr>
        <w:fldChar w:fldCharType="begin"/>
      </w:r>
      <w:r>
        <w:rPr>
          <w:rFonts w:hint="default" w:ascii="Times New Roman" w:hAnsi="Times New Roman" w:eastAsia="Tahoma" w:cs="Times New Roman"/>
          <w:i w:val="0"/>
          <w:iCs w:val="0"/>
          <w:caps w:val="0"/>
          <w:color w:val="auto"/>
          <w:spacing w:val="0"/>
          <w:sz w:val="26"/>
          <w:szCs w:val="26"/>
          <w:shd w:val="clear" w:fill="FFFFFF"/>
        </w:rPr>
        <w:instrText xml:space="preserve"> HYPERLINK "https://protege.stanford.edu/" \t "https://mail.google.com/mail/u/0/?hl=en" \l "inbox/_blank" </w:instrText>
      </w:r>
      <w:r>
        <w:rPr>
          <w:rFonts w:hint="default" w:ascii="Times New Roman" w:hAnsi="Times New Roman" w:eastAsia="Tahoma" w:cs="Times New Roman"/>
          <w:i w:val="0"/>
          <w:iCs w:val="0"/>
          <w:caps w:val="0"/>
          <w:color w:val="auto"/>
          <w:spacing w:val="0"/>
          <w:sz w:val="26"/>
          <w:szCs w:val="26"/>
          <w:shd w:val="clear" w:fill="FFFFFF"/>
        </w:rPr>
        <w:fldChar w:fldCharType="separate"/>
      </w:r>
      <w:r>
        <w:rPr>
          <w:rStyle w:val="51"/>
          <w:rFonts w:hint="default" w:ascii="Times New Roman" w:hAnsi="Times New Roman" w:eastAsia="Tahoma" w:cs="Times New Roman"/>
          <w:i w:val="0"/>
          <w:iCs w:val="0"/>
          <w:caps w:val="0"/>
          <w:color w:val="auto"/>
          <w:spacing w:val="0"/>
          <w:sz w:val="26"/>
          <w:szCs w:val="26"/>
          <w:shd w:val="clear" w:fill="FFFFFF"/>
        </w:rPr>
        <w:t>https://protege.stanford.edu/</w:t>
      </w:r>
      <w:r>
        <w:rPr>
          <w:rFonts w:hint="default" w:ascii="Times New Roman" w:hAnsi="Times New Roman" w:eastAsia="Tahoma" w:cs="Times New Roman"/>
          <w:i w:val="0"/>
          <w:iCs w:val="0"/>
          <w:caps w:val="0"/>
          <w:color w:val="auto"/>
          <w:spacing w:val="0"/>
          <w:sz w:val="26"/>
          <w:szCs w:val="26"/>
          <w:shd w:val="clear" w:fill="FFFFFF"/>
        </w:rPr>
        <w:fldChar w:fldCharType="end"/>
      </w:r>
    </w:p>
    <w:p w14:paraId="25E1A6C4">
      <w:pPr>
        <w:pStyle w:val="85"/>
        <w:keepNext w:val="0"/>
        <w:keepLines w:val="0"/>
        <w:widowControl/>
        <w:suppressLineNumbers w:val="0"/>
        <w:shd w:val="clear" w:fill="FFFFFF"/>
        <w:ind w:left="0" w:firstLine="0"/>
        <w:rPr>
          <w:rFonts w:hint="default" w:ascii="Times New Roman" w:hAnsi="Times New Roman" w:eastAsia="Tahoma" w:cs="Times New Roman"/>
          <w:i w:val="0"/>
          <w:iCs w:val="0"/>
          <w:caps w:val="0"/>
          <w:color w:val="auto"/>
          <w:spacing w:val="0"/>
          <w:sz w:val="26"/>
          <w:szCs w:val="26"/>
        </w:rPr>
      </w:pPr>
      <w:r>
        <w:rPr>
          <w:rFonts w:hint="default" w:ascii="Times New Roman" w:hAnsi="Times New Roman" w:eastAsia="Tahoma" w:cs="Times New Roman"/>
          <w:i w:val="0"/>
          <w:iCs w:val="0"/>
          <w:caps w:val="0"/>
          <w:color w:val="auto"/>
          <w:spacing w:val="0"/>
          <w:sz w:val="26"/>
          <w:szCs w:val="26"/>
          <w:shd w:val="clear" w:fill="FFFFFF"/>
        </w:rPr>
        <w:t>Tạo file: FishDiseaseOntology.owl</w:t>
      </w:r>
    </w:p>
    <w:p w14:paraId="696A510F">
      <w:pPr>
        <w:pStyle w:val="85"/>
        <w:keepNext w:val="0"/>
        <w:keepLines w:val="0"/>
        <w:widowControl/>
        <w:suppressLineNumbers w:val="0"/>
        <w:shd w:val="clear" w:fill="FFFFFF"/>
        <w:ind w:left="0" w:firstLine="0"/>
        <w:rPr>
          <w:rFonts w:hint="default" w:ascii="Times New Roman" w:hAnsi="Times New Roman" w:eastAsia="Tahoma" w:cs="Times New Roman"/>
          <w:i w:val="0"/>
          <w:iCs w:val="0"/>
          <w:caps w:val="0"/>
          <w:color w:val="auto"/>
          <w:spacing w:val="0"/>
          <w:sz w:val="26"/>
          <w:szCs w:val="26"/>
        </w:rPr>
      </w:pPr>
      <w:r>
        <w:rPr>
          <w:rFonts w:hint="default" w:ascii="Times New Roman" w:hAnsi="Times New Roman" w:eastAsia="Tahoma" w:cs="Times New Roman"/>
          <w:i w:val="0"/>
          <w:iCs w:val="0"/>
          <w:caps w:val="0"/>
          <w:color w:val="auto"/>
          <w:spacing w:val="0"/>
          <w:sz w:val="26"/>
          <w:szCs w:val="26"/>
          <w:shd w:val="clear" w:fill="FFFFFF"/>
          <w:lang w:val="en-US"/>
        </w:rPr>
        <w:t>Đã xây</w:t>
      </w:r>
      <w:r>
        <w:rPr>
          <w:rFonts w:hint="default" w:ascii="Times New Roman" w:hAnsi="Times New Roman" w:eastAsia="Tahoma" w:cs="Times New Roman"/>
          <w:i w:val="0"/>
          <w:iCs w:val="0"/>
          <w:caps w:val="0"/>
          <w:color w:val="auto"/>
          <w:spacing w:val="0"/>
          <w:sz w:val="26"/>
          <w:szCs w:val="26"/>
          <w:shd w:val="clear" w:fill="FFFFFF"/>
        </w:rPr>
        <w:t xml:space="preserve"> xây dựng</w:t>
      </w:r>
      <w:r>
        <w:rPr>
          <w:rFonts w:hint="default" w:ascii="Times New Roman" w:hAnsi="Times New Roman" w:eastAsia="Tahoma" w:cs="Times New Roman"/>
          <w:i w:val="0"/>
          <w:iCs w:val="0"/>
          <w:caps w:val="0"/>
          <w:color w:val="auto"/>
          <w:spacing w:val="0"/>
          <w:sz w:val="26"/>
          <w:szCs w:val="26"/>
          <w:shd w:val="clear" w:fill="FFFFFF"/>
          <w:lang w:val="en-US"/>
        </w:rPr>
        <w:t xml:space="preserve"> </w:t>
      </w:r>
      <w:r>
        <w:rPr>
          <w:rFonts w:hint="default" w:ascii="Times New Roman" w:hAnsi="Times New Roman" w:eastAsia="Tahoma" w:cs="Times New Roman"/>
          <w:i w:val="0"/>
          <w:iCs w:val="0"/>
          <w:caps w:val="0"/>
          <w:color w:val="auto"/>
          <w:spacing w:val="0"/>
          <w:sz w:val="26"/>
          <w:szCs w:val="26"/>
          <w:shd w:val="clear" w:fill="FFFFFF"/>
        </w:rPr>
        <w:t>các</w:t>
      </w:r>
      <w:r>
        <w:rPr>
          <w:rFonts w:hint="default" w:ascii="Times New Roman" w:hAnsi="Times New Roman" w:eastAsia="Tahoma" w:cs="Times New Roman"/>
          <w:i w:val="0"/>
          <w:iCs w:val="0"/>
          <w:caps w:val="0"/>
          <w:color w:val="auto"/>
          <w:spacing w:val="0"/>
          <w:sz w:val="26"/>
          <w:szCs w:val="26"/>
          <w:shd w:val="clear" w:fill="FFFFFF"/>
          <w:lang w:val="en-US"/>
        </w:rPr>
        <w:t xml:space="preserve"> </w:t>
      </w:r>
      <w:r>
        <w:rPr>
          <w:rFonts w:hint="default" w:ascii="Times New Roman" w:hAnsi="Times New Roman" w:eastAsia="Tahoma" w:cs="Times New Roman"/>
          <w:i w:val="0"/>
          <w:iCs w:val="0"/>
          <w:caps w:val="0"/>
          <w:color w:val="auto"/>
          <w:spacing w:val="0"/>
          <w:sz w:val="26"/>
          <w:szCs w:val="26"/>
          <w:shd w:val="clear" w:fill="FFFFFF"/>
        </w:rPr>
        <w:t>lớp: Fish, FishSpecies, Disease, BacterialDisease, ParasiticDisease, FungalDisease, Symptom, WaterCondition, Pathogen, Treatment, Prevention</w:t>
      </w:r>
    </w:p>
    <w:p w14:paraId="6361C994">
      <w:pPr>
        <w:pStyle w:val="85"/>
        <w:keepNext w:val="0"/>
        <w:keepLines w:val="0"/>
        <w:widowControl/>
        <w:suppressLineNumbers w:val="0"/>
        <w:shd w:val="clear" w:fill="FFFFFF"/>
        <w:ind w:left="0" w:firstLine="0"/>
        <w:rPr>
          <w:rFonts w:hint="default" w:ascii="Times New Roman" w:hAnsi="Times New Roman" w:eastAsia="Tahoma" w:cs="Times New Roman"/>
          <w:i w:val="0"/>
          <w:iCs w:val="0"/>
          <w:caps w:val="0"/>
          <w:color w:val="auto"/>
          <w:spacing w:val="0"/>
          <w:sz w:val="26"/>
          <w:szCs w:val="26"/>
          <w:shd w:val="clear" w:fill="FFFFFF"/>
        </w:rPr>
      </w:pPr>
      <w:r>
        <w:rPr>
          <w:rFonts w:hint="default" w:ascii="Times New Roman" w:hAnsi="Times New Roman" w:eastAsia="Tahoma" w:cs="Times New Roman"/>
          <w:i w:val="0"/>
          <w:iCs w:val="0"/>
          <w:caps w:val="0"/>
          <w:color w:val="auto"/>
          <w:spacing w:val="0"/>
          <w:sz w:val="26"/>
          <w:szCs w:val="26"/>
          <w:shd w:val="clear" w:fill="FFFFFF"/>
        </w:rPr>
        <w:t>Với dataset hiện tại,  tạo các disease concept tương ứng với: Healthy Fish; Bacterial Red Disease; Epizootic Ulcerative Syndrome; Bacterial Gill Disease.</w:t>
      </w:r>
    </w:p>
    <w:p w14:paraId="698D5324">
      <w:pPr>
        <w:pStyle w:val="85"/>
        <w:keepNext w:val="0"/>
        <w:keepLines w:val="0"/>
        <w:widowControl/>
        <w:suppressLineNumbers w:val="0"/>
        <w:shd w:val="clear" w:fill="FFFFFF"/>
        <w:ind w:left="0" w:firstLine="0"/>
        <w:rPr>
          <w:rFonts w:hint="default" w:ascii="Times New Roman" w:hAnsi="Times New Roman" w:eastAsia="Tahoma" w:cs="Times New Roman"/>
          <w:i w:val="0"/>
          <w:iCs w:val="0"/>
          <w:caps w:val="0"/>
          <w:color w:val="auto"/>
          <w:spacing w:val="0"/>
          <w:sz w:val="26"/>
          <w:szCs w:val="26"/>
          <w:shd w:val="clear" w:fill="FFFFFF"/>
        </w:rPr>
      </w:pPr>
      <w:r>
        <w:drawing>
          <wp:inline distT="0" distB="0" distL="114300" distR="114300">
            <wp:extent cx="5267325" cy="3969385"/>
            <wp:effectExtent l="0" t="0" r="5715" b="8255"/>
            <wp:docPr id="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969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9D1D79">
      <w:pPr>
        <w:pStyle w:val="85"/>
        <w:keepNext w:val="0"/>
        <w:keepLines w:val="0"/>
        <w:widowControl/>
        <w:suppressLineNumbers w:val="0"/>
        <w:shd w:val="clear" w:fill="FFFFFF"/>
        <w:ind w:left="0" w:firstLine="0"/>
        <w:rPr>
          <w:rFonts w:hint="default" w:ascii="Times New Roman" w:hAnsi="Times New Roman" w:eastAsia="Tahoma" w:cs="Times New Roman"/>
          <w:i w:val="0"/>
          <w:iCs w:val="0"/>
          <w:caps w:val="0"/>
          <w:color w:val="auto"/>
          <w:spacing w:val="0"/>
          <w:sz w:val="26"/>
          <w:szCs w:val="26"/>
        </w:rPr>
      </w:pPr>
      <w:r>
        <w:rPr>
          <w:rFonts w:hint="default" w:ascii="Times New Roman" w:hAnsi="Times New Roman" w:eastAsia="Tahoma" w:cs="Times New Roman"/>
          <w:i w:val="0"/>
          <w:iCs w:val="0"/>
          <w:caps w:val="0"/>
          <w:color w:val="auto"/>
          <w:spacing w:val="0"/>
          <w:sz w:val="26"/>
          <w:szCs w:val="26"/>
          <w:shd w:val="clear" w:fill="FFFFFF"/>
        </w:rPr>
        <w:t>Sau đó thu thập tài liệu đáng tin cậy để bổ sung triệu chứng của từng bệnh.</w:t>
      </w:r>
    </w:p>
    <w:p w14:paraId="0170F766">
      <w:pPr>
        <w:pStyle w:val="85"/>
        <w:keepNext w:val="0"/>
        <w:keepLines w:val="0"/>
        <w:widowControl/>
        <w:suppressLineNumbers w:val="0"/>
        <w:shd w:val="clear" w:fill="FFFFFF"/>
        <w:ind w:left="0" w:firstLine="0"/>
        <w:rPr>
          <w:rFonts w:hint="default" w:ascii="Times New Roman" w:hAnsi="Times New Roman" w:eastAsia="Tahoma" w:cs="Times New Roman"/>
          <w:i w:val="0"/>
          <w:iCs w:val="0"/>
          <w:caps w:val="0"/>
          <w:color w:val="auto"/>
          <w:spacing w:val="0"/>
          <w:sz w:val="26"/>
          <w:szCs w:val="26"/>
          <w:shd w:val="clear" w:fill="FFFFFF"/>
        </w:rPr>
      </w:pPr>
      <w:r>
        <w:rPr>
          <w:rFonts w:hint="default" w:ascii="Times New Roman" w:hAnsi="Times New Roman" w:eastAsia="Tahoma" w:cs="Times New Roman"/>
          <w:i w:val="0"/>
          <w:iCs w:val="0"/>
          <w:caps w:val="0"/>
          <w:color w:val="auto"/>
          <w:spacing w:val="0"/>
          <w:sz w:val="26"/>
          <w:szCs w:val="26"/>
          <w:shd w:val="clear" w:fill="FFFFFF"/>
        </w:rPr>
        <w:t>Các Object Properties gồm: hasSymptom, affectsSpecies, causedBy, associatedWithWaterCondition, hasTreatment, hasPrevention, …</w:t>
      </w:r>
    </w:p>
    <w:p w14:paraId="309CA9EF">
      <w:pPr>
        <w:pStyle w:val="85"/>
        <w:keepNext w:val="0"/>
        <w:keepLines w:val="0"/>
        <w:widowControl/>
        <w:suppressLineNumbers w:val="0"/>
        <w:shd w:val="clear" w:fill="FFFFFF"/>
        <w:ind w:left="0" w:firstLine="0"/>
        <w:rPr>
          <w:rFonts w:hint="default" w:ascii="Times New Roman" w:hAnsi="Times New Roman" w:eastAsia="Tahoma" w:cs="Times New Roman"/>
          <w:i w:val="0"/>
          <w:iCs w:val="0"/>
          <w:caps w:val="0"/>
          <w:color w:val="auto"/>
          <w:spacing w:val="0"/>
          <w:sz w:val="26"/>
          <w:szCs w:val="26"/>
          <w:shd w:val="clear" w:fill="FFFFFF"/>
        </w:rPr>
      </w:pPr>
      <w:r>
        <w:drawing>
          <wp:inline distT="0" distB="0" distL="114300" distR="114300">
            <wp:extent cx="5269865" cy="3933825"/>
            <wp:effectExtent l="0" t="0" r="3175" b="13335"/>
            <wp:docPr id="1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93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A6DBAA">
      <w:pPr>
        <w:pStyle w:val="85"/>
        <w:keepNext w:val="0"/>
        <w:keepLines w:val="0"/>
        <w:widowControl/>
        <w:suppressLineNumbers w:val="0"/>
        <w:shd w:val="clear" w:fill="FFFFFF"/>
        <w:ind w:left="0" w:firstLine="0"/>
        <w:rPr>
          <w:rFonts w:hint="default" w:ascii="Times New Roman" w:hAnsi="Times New Roman" w:eastAsia="Tahoma" w:cs="Times New Roman"/>
          <w:i w:val="0"/>
          <w:iCs w:val="0"/>
          <w:caps w:val="0"/>
          <w:color w:val="auto"/>
          <w:spacing w:val="0"/>
          <w:sz w:val="26"/>
          <w:szCs w:val="26"/>
          <w:shd w:val="clear" w:fill="FFFFFF"/>
        </w:rPr>
      </w:pPr>
      <w:r>
        <w:rPr>
          <w:rFonts w:hint="default" w:ascii="Times New Roman" w:hAnsi="Times New Roman" w:eastAsia="Tahoma" w:cs="Times New Roman"/>
          <w:i w:val="0"/>
          <w:iCs w:val="0"/>
          <w:caps w:val="0"/>
          <w:color w:val="auto"/>
          <w:spacing w:val="0"/>
          <w:sz w:val="26"/>
          <w:szCs w:val="26"/>
          <w:shd w:val="clear" w:fill="FFFFFF"/>
        </w:rPr>
        <w:t>Các Data Properties gồm: temperatureValue, pHValue, dissolvedOxygenValue, confidenceScore,…</w:t>
      </w:r>
    </w:p>
    <w:p w14:paraId="072E7141">
      <w:pPr>
        <w:pStyle w:val="85"/>
        <w:keepNext w:val="0"/>
        <w:keepLines w:val="0"/>
        <w:widowControl/>
        <w:suppressLineNumbers w:val="0"/>
        <w:shd w:val="clear" w:fill="FFFFFF"/>
        <w:ind w:left="0" w:firstLine="0"/>
        <w:rPr>
          <w:rFonts w:hint="default" w:ascii="Times New Roman" w:hAnsi="Times New Roman" w:eastAsia="Tahoma" w:cs="Times New Roman"/>
          <w:i w:val="0"/>
          <w:iCs w:val="0"/>
          <w:caps w:val="0"/>
          <w:color w:val="auto"/>
          <w:spacing w:val="0"/>
          <w:sz w:val="26"/>
          <w:szCs w:val="26"/>
          <w:shd w:val="clear" w:fill="FFFFFF"/>
        </w:rPr>
      </w:pPr>
      <w:r>
        <w:drawing>
          <wp:inline distT="0" distB="0" distL="114300" distR="114300">
            <wp:extent cx="5269230" cy="4001135"/>
            <wp:effectExtent l="0" t="0" r="3810" b="6985"/>
            <wp:docPr id="1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001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786586">
      <w:pPr>
        <w:pStyle w:val="85"/>
        <w:keepNext w:val="0"/>
        <w:keepLines w:val="0"/>
        <w:widowControl/>
        <w:suppressLineNumbers w:val="0"/>
        <w:shd w:val="clear" w:fill="FFFFFF"/>
        <w:ind w:left="0" w:firstLine="0"/>
        <w:rPr>
          <w:rFonts w:hint="default" w:ascii="Times New Roman" w:hAnsi="Times New Roman" w:eastAsia="Tahoma" w:cs="Times New Roman"/>
          <w:i w:val="0"/>
          <w:iCs w:val="0"/>
          <w:caps w:val="0"/>
          <w:color w:val="auto"/>
          <w:spacing w:val="0"/>
          <w:sz w:val="26"/>
          <w:szCs w:val="26"/>
          <w:shd w:val="clear" w:fill="FFFFFF"/>
        </w:rPr>
      </w:pPr>
      <w:r>
        <w:rPr>
          <w:rFonts w:hint="default" w:ascii="Times New Roman" w:hAnsi="Times New Roman" w:eastAsia="Tahoma" w:cs="Times New Roman"/>
          <w:i w:val="0"/>
          <w:iCs w:val="0"/>
          <w:caps w:val="0"/>
          <w:color w:val="auto"/>
          <w:spacing w:val="0"/>
          <w:sz w:val="26"/>
          <w:szCs w:val="26"/>
          <w:shd w:val="clear" w:fill="FFFFFF"/>
        </w:rPr>
        <w:t>Sau đó tạo một số individuals và kiểm tra ontology bằng HermiT hoặc Pellet.</w:t>
      </w:r>
    </w:p>
    <w:p w14:paraId="18968B77">
      <w:pPr>
        <w:pStyle w:val="85"/>
        <w:keepNext w:val="0"/>
        <w:keepLines w:val="0"/>
        <w:widowControl/>
        <w:suppressLineNumbers w:val="0"/>
        <w:shd w:val="clear" w:fill="FFFFFF"/>
        <w:ind w:left="0" w:firstLine="0"/>
        <w:rPr>
          <w:rFonts w:hint="default" w:ascii="Times New Roman" w:hAnsi="Times New Roman" w:eastAsia="Tahoma" w:cs="Times New Roman"/>
          <w:i w:val="0"/>
          <w:iCs w:val="0"/>
          <w:caps w:val="0"/>
          <w:color w:val="auto"/>
          <w:spacing w:val="0"/>
          <w:sz w:val="26"/>
          <w:szCs w:val="26"/>
          <w:shd w:val="clear" w:fill="FFFFFF"/>
        </w:rPr>
      </w:pPr>
    </w:p>
    <w:p w14:paraId="4BC5E39B">
      <w:pPr>
        <w:pStyle w:val="85"/>
        <w:keepNext w:val="0"/>
        <w:keepLines w:val="0"/>
        <w:widowControl/>
        <w:suppressLineNumbers w:val="0"/>
        <w:shd w:val="clear" w:fill="FFFFFF"/>
        <w:ind w:left="0" w:firstLine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5270500" cy="3962400"/>
            <wp:effectExtent l="0" t="0" r="2540" b="0"/>
            <wp:docPr id="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929447">
      <w:pPr>
        <w:pStyle w:val="85"/>
        <w:keepNext w:val="0"/>
        <w:keepLines w:val="0"/>
        <w:widowControl/>
        <w:numPr>
          <w:ilvl w:val="0"/>
          <w:numId w:val="12"/>
        </w:numPr>
        <w:suppressLineNumbers w:val="0"/>
        <w:shd w:val="clear" w:fill="FFFFFF"/>
        <w:ind w:left="0" w:firstLine="0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cs="Times New Roman"/>
          <w:sz w:val="26"/>
          <w:szCs w:val="26"/>
          <w:lang w:val="en-US"/>
        </w:rPr>
        <w:t>Kế hoạch tuần tiếp theo:</w:t>
      </w:r>
    </w:p>
    <w:p w14:paraId="775C5E4E">
      <w:pPr>
        <w:pStyle w:val="85"/>
        <w:keepNext w:val="0"/>
        <w:keepLines w:val="0"/>
        <w:widowControl/>
        <w:numPr>
          <w:ilvl w:val="0"/>
          <w:numId w:val="0"/>
        </w:numPr>
        <w:suppressLineNumbers w:val="0"/>
        <w:shd w:val="clear" w:fill="FFFFFF"/>
        <w:ind w:leftChars="0" w:right="0" w:rightChars="0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- </w:t>
      </w:r>
      <w:r>
        <w:rPr>
          <w:rFonts w:hint="default" w:ascii="Times New Roman" w:hAnsi="Times New Roman" w:eastAsia="SimSun" w:cs="Times New Roman"/>
          <w:sz w:val="26"/>
          <w:szCs w:val="26"/>
        </w:rPr>
        <w:t>Hoàn thiện và Xuất file Ontology (</w:t>
      </w:r>
      <w:r>
        <w:rPr>
          <w:rStyle w:val="44"/>
          <w:rFonts w:hint="default" w:ascii="Times New Roman" w:hAnsi="Times New Roman" w:eastAsia="SimSun" w:cs="Times New Roman"/>
          <w:sz w:val="26"/>
          <w:szCs w:val="26"/>
        </w:rPr>
        <w:t>.owl</w:t>
      </w:r>
      <w:r>
        <w:rPr>
          <w:rFonts w:hint="default" w:ascii="Times New Roman" w:hAnsi="Times New Roman" w:eastAsia="SimSun" w:cs="Times New Roman"/>
          <w:sz w:val="26"/>
          <w:szCs w:val="26"/>
        </w:rPr>
        <w:t>)</w:t>
      </w:r>
    </w:p>
    <w:p w14:paraId="5F0F6DA5">
      <w:pPr>
        <w:pStyle w:val="85"/>
        <w:keepNext w:val="0"/>
        <w:keepLines w:val="0"/>
        <w:widowControl/>
        <w:numPr>
          <w:ilvl w:val="0"/>
          <w:numId w:val="0"/>
        </w:numPr>
        <w:suppressLineNumbers w:val="0"/>
        <w:shd w:val="clear" w:fill="FFFFFF"/>
        <w:ind w:leftChars="0" w:right="0" w:rightChars="0"/>
        <w:rPr>
          <w:rStyle w:val="92"/>
          <w:rFonts w:hint="default" w:ascii="Times New Roman" w:hAnsi="Times New Roman" w:eastAsia="Tahoma" w:cs="Times New Roman"/>
          <w:b w:val="0"/>
          <w:bCs w:val="0"/>
          <w:i w:val="0"/>
          <w:iCs w:val="0"/>
          <w:caps w:val="0"/>
          <w:color w:val="auto"/>
          <w:spacing w:val="0"/>
          <w:sz w:val="26"/>
          <w:szCs w:val="26"/>
          <w:shd w:val="clear" w:fill="FFFFFF"/>
        </w:rPr>
      </w:pPr>
      <w:r>
        <w:rPr>
          <w:rFonts w:hint="default" w:cs="Times New Roman"/>
          <w:sz w:val="26"/>
          <w:szCs w:val="26"/>
          <w:lang w:val="en-US"/>
        </w:rPr>
        <w:t xml:space="preserve">- </w:t>
      </w:r>
      <w:r>
        <w:rPr>
          <w:rStyle w:val="92"/>
          <w:rFonts w:hint="default" w:ascii="Times New Roman" w:hAnsi="Times New Roman" w:eastAsia="Tahoma" w:cs="Times New Roman"/>
          <w:b w:val="0"/>
          <w:bCs w:val="0"/>
          <w:i w:val="0"/>
          <w:iCs w:val="0"/>
          <w:caps w:val="0"/>
          <w:color w:val="auto"/>
          <w:spacing w:val="0"/>
          <w:sz w:val="26"/>
          <w:szCs w:val="26"/>
          <w:shd w:val="clear" w:fill="FFFFFF"/>
        </w:rPr>
        <w:t>Xây dựng mô hình Deep Learning cơ sở</w:t>
      </w:r>
    </w:p>
    <w:p w14:paraId="50A992D3">
      <w:pPr>
        <w:pStyle w:val="85"/>
        <w:keepNext w:val="0"/>
        <w:keepLines w:val="0"/>
        <w:widowControl/>
        <w:numPr>
          <w:ilvl w:val="0"/>
          <w:numId w:val="0"/>
        </w:numPr>
        <w:suppressLineNumbers w:val="0"/>
        <w:shd w:val="clear" w:fill="FFFFFF"/>
        <w:ind w:leftChars="0" w:right="0" w:rightChars="0"/>
        <w:rPr>
          <w:rStyle w:val="92"/>
          <w:rFonts w:hint="default" w:ascii="Times New Roman" w:hAnsi="Times New Roman" w:eastAsia="Tahoma" w:cs="Times New Roman"/>
          <w:i w:val="0"/>
          <w:iCs w:val="0"/>
          <w:caps w:val="0"/>
          <w:color w:val="auto"/>
          <w:spacing w:val="0"/>
          <w:sz w:val="26"/>
          <w:szCs w:val="26"/>
          <w:shd w:val="clear" w:fill="FFFFFF"/>
          <w:lang w:val="en-US"/>
        </w:rPr>
      </w:pPr>
      <w:r>
        <w:rPr>
          <w:rStyle w:val="92"/>
          <w:rFonts w:hint="default" w:eastAsia="Tahoma" w:cs="Times New Roman"/>
          <w:i w:val="0"/>
          <w:iCs w:val="0"/>
          <w:caps w:val="0"/>
          <w:color w:val="auto"/>
          <w:spacing w:val="0"/>
          <w:sz w:val="26"/>
          <w:szCs w:val="26"/>
          <w:shd w:val="clear" w:fill="FFFFFF"/>
          <w:lang w:val="en-US"/>
        </w:rPr>
        <w:t xml:space="preserve">- </w:t>
      </w:r>
      <w:r>
        <w:rPr>
          <w:rStyle w:val="92"/>
          <w:rFonts w:hint="default" w:eastAsia="Tahoma" w:cs="Times New Roman"/>
          <w:b w:val="0"/>
          <w:bCs w:val="0"/>
          <w:i w:val="0"/>
          <w:iCs w:val="0"/>
          <w:caps w:val="0"/>
          <w:color w:val="auto"/>
          <w:spacing w:val="0"/>
          <w:sz w:val="26"/>
          <w:szCs w:val="26"/>
          <w:shd w:val="clear" w:fill="FFFFFF"/>
          <w:lang w:val="en-US"/>
        </w:rPr>
        <w:t xml:space="preserve">Xây dựng giao diện cơ bản </w:t>
      </w:r>
    </w:p>
    <w:p w14:paraId="7EC8D508">
      <w:pPr>
        <w:rPr>
          <w:rFonts w:hint="default" w:ascii="Times New Roman" w:hAnsi="Times New Roman" w:cs="Times New Roman"/>
          <w:sz w:val="26"/>
          <w:szCs w:val="26"/>
          <w:highlight w:val="yellow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highlight w:val="yellow"/>
          <w:lang w:val="en-US"/>
        </w:rPr>
        <w:t>mô hình ResNet18 Baseline</w:t>
      </w:r>
    </w:p>
    <w:p w14:paraId="33ED6755">
      <w:pPr>
        <w:rPr>
          <w:rFonts w:hint="default" w:ascii="Times New Roman" w:hAnsi="Times New Roman" w:cs="Times New Roman"/>
          <w:sz w:val="26"/>
          <w:szCs w:val="26"/>
          <w:lang w:val="en-US"/>
        </w:rPr>
      </w:pPr>
    </w:p>
    <w:p w14:paraId="594283FA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#Định nghĩa DataLoader, Model và Vòng lặp huấn luyện chuẩn (Train + Val + Checkpoint) (B3)</w:t>
      </w:r>
    </w:p>
    <w:p w14:paraId="40A7C25B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import torch.nn as nn</w:t>
      </w:r>
    </w:p>
    <w:p w14:paraId="798AC52C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import torch.optim as optim</w:t>
      </w:r>
    </w:p>
    <w:p w14:paraId="385E44E3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from torch.utils.data import DataLoader</w:t>
      </w:r>
    </w:p>
    <w:p w14:paraId="7E75A6A5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from torchvision import models</w:t>
      </w:r>
    </w:p>
    <w:p w14:paraId="0B65F732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from sklearn.metrics import f1_score</w:t>
      </w:r>
    </w:p>
    <w:p w14:paraId="1649E4D4">
      <w:pPr>
        <w:rPr>
          <w:rFonts w:hint="default" w:ascii="Times New Roman" w:hAnsi="Times New Roman" w:cs="Times New Roman"/>
          <w:sz w:val="26"/>
          <w:szCs w:val="26"/>
          <w:lang w:val="en-US"/>
        </w:rPr>
      </w:pPr>
    </w:p>
    <w:p w14:paraId="170D3ECE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# Preprocessing &amp; Augmentation (CHỈ AUGMENTATION TRÊN TRAIN)</w:t>
      </w:r>
    </w:p>
    <w:p w14:paraId="3474D905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train_transform = transforms.Compose([</w:t>
      </w:r>
    </w:p>
    <w:p w14:paraId="6CFD8AD7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   transforms.Resize((224, 224)),</w:t>
      </w:r>
    </w:p>
    <w:p w14:paraId="49CA6588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   transforms.RandomHorizontalFlip(),</w:t>
      </w:r>
    </w:p>
    <w:p w14:paraId="09D55650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   transforms.ToTensor(),</w:t>
      </w:r>
    </w:p>
    <w:p w14:paraId="422170CC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   transforms.Normalize([0.485, 0.456, 0.406], [0.229, 0.224, 0.225])</w:t>
      </w:r>
    </w:p>
    <w:p w14:paraId="5C886D0E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])</w:t>
      </w:r>
    </w:p>
    <w:p w14:paraId="1E2F11BF">
      <w:pPr>
        <w:rPr>
          <w:rFonts w:hint="default" w:ascii="Times New Roman" w:hAnsi="Times New Roman" w:cs="Times New Roman"/>
          <w:sz w:val="26"/>
          <w:szCs w:val="26"/>
          <w:lang w:val="en-US"/>
        </w:rPr>
      </w:pPr>
    </w:p>
    <w:p w14:paraId="2FF98D6E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val_transform = transforms.Compose([</w:t>
      </w:r>
    </w:p>
    <w:p w14:paraId="2D12323C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   transforms.Resize((224, 224)),</w:t>
      </w:r>
    </w:p>
    <w:p w14:paraId="630D8415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   transforms.ToTensor(),</w:t>
      </w:r>
    </w:p>
    <w:p w14:paraId="4231E806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   transforms.Normalize([0.485, 0.456, 0.406], [0.229, 0.224, 0.225])</w:t>
      </w:r>
    </w:p>
    <w:p w14:paraId="4B7D3173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])</w:t>
      </w:r>
    </w:p>
    <w:p w14:paraId="2764EECF">
      <w:pPr>
        <w:rPr>
          <w:rFonts w:hint="default" w:ascii="Times New Roman" w:hAnsi="Times New Roman" w:cs="Times New Roman"/>
          <w:sz w:val="26"/>
          <w:szCs w:val="26"/>
          <w:lang w:val="en-US"/>
        </w:rPr>
      </w:pPr>
    </w:p>
    <w:p w14:paraId="4492D817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json_path = models_dir / "class_to_idx.json"</w:t>
      </w:r>
    </w:p>
    <w:p w14:paraId="0D70F65E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train_dataset = FishDataset("data/splits/train.csv", json_path, transform=train_transform)</w:t>
      </w:r>
    </w:p>
    <w:p w14:paraId="6F1BB179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val_dataset = FishDataset("data/splits/val.csv", json_path, transform=val_transform)</w:t>
      </w:r>
    </w:p>
    <w:p w14:paraId="7ED58A9E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test_dataset = FishDataset("data/splits/test.csv", json_path, transform=val_transform)</w:t>
      </w:r>
    </w:p>
    <w:p w14:paraId="1EAAFEFE">
      <w:pPr>
        <w:rPr>
          <w:rFonts w:hint="default" w:ascii="Times New Roman" w:hAnsi="Times New Roman" w:cs="Times New Roman"/>
          <w:sz w:val="26"/>
          <w:szCs w:val="26"/>
          <w:lang w:val="en-US"/>
        </w:rPr>
      </w:pPr>
    </w:p>
    <w:p w14:paraId="6F92AD3F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train_loader = DataLoader(train_dataset, batch_size=16, shuffle=True, num_workers=0)</w:t>
      </w:r>
    </w:p>
    <w:p w14:paraId="5199DA87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val_loader = DataLoader(val_dataset, batch_size=16, shuffle=False, num_workers=0)</w:t>
      </w:r>
    </w:p>
    <w:p w14:paraId="14489D32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test_loader = DataLoader(test_dataset, batch_size=16, shuffle=False, num_workers=0)</w:t>
      </w:r>
    </w:p>
    <w:p w14:paraId="6C1AAB8B">
      <w:pPr>
        <w:rPr>
          <w:rFonts w:hint="default" w:ascii="Times New Roman" w:hAnsi="Times New Roman" w:cs="Times New Roman"/>
          <w:sz w:val="26"/>
          <w:szCs w:val="26"/>
          <w:lang w:val="en-US"/>
        </w:rPr>
      </w:pPr>
    </w:p>
    <w:p w14:paraId="75D04A3E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# Khởi tạo mô hình ResNet18 Baseline</w:t>
      </w:r>
    </w:p>
    <w:p w14:paraId="6E9C3760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device = torch.device("cuda" if torch.cuda.is_available() else "cpu")</w:t>
      </w:r>
    </w:p>
    <w:p w14:paraId="50CD03C6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print(f"Đang sử dụng thiết bị: {device}")</w:t>
      </w:r>
    </w:p>
    <w:p w14:paraId="073EF8D1">
      <w:pPr>
        <w:rPr>
          <w:rFonts w:hint="default" w:ascii="Times New Roman" w:hAnsi="Times New Roman" w:cs="Times New Roman"/>
          <w:sz w:val="26"/>
          <w:szCs w:val="26"/>
          <w:lang w:val="en-US"/>
        </w:rPr>
      </w:pPr>
    </w:p>
    <w:p w14:paraId="36EF3784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model_name = "resnet18"</w:t>
      </w:r>
    </w:p>
    <w:p w14:paraId="2B96C109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model = models.resnet18(weights=models.ResNet18_Weights.DEFAULT)</w:t>
      </w:r>
    </w:p>
    <w:p w14:paraId="349037FD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model.fc = nn.Linear(model.fc.in_features, len(class_to_idx))</w:t>
      </w:r>
    </w:p>
    <w:p w14:paraId="06E7E0D2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model = model.to(device)</w:t>
      </w:r>
    </w:p>
    <w:p w14:paraId="0933D33A">
      <w:pPr>
        <w:rPr>
          <w:rFonts w:hint="default" w:ascii="Times New Roman" w:hAnsi="Times New Roman" w:cs="Times New Roman"/>
          <w:sz w:val="26"/>
          <w:szCs w:val="26"/>
          <w:lang w:val="en-US"/>
        </w:rPr>
      </w:pPr>
    </w:p>
    <w:p w14:paraId="2EB95710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# Đưa class weights lên device và gán cho CrossEntropyLoss</w:t>
      </w:r>
    </w:p>
    <w:p w14:paraId="7C4E6640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class_weights_tensor = class_weights_tensor.to(device)</w:t>
      </w:r>
    </w:p>
    <w:p w14:paraId="2E95F91D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criterion = nn.CrossEntropyLoss(weight=class_weights_tensor)</w:t>
      </w:r>
    </w:p>
    <w:p w14:paraId="5EBC86F7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optimizer = optim.Adam(model.parameters(), lr=0.001)</w:t>
      </w:r>
    </w:p>
    <w:p w14:paraId="1BA673A7">
      <w:pPr>
        <w:rPr>
          <w:rFonts w:hint="default" w:ascii="Times New Roman" w:hAnsi="Times New Roman" w:cs="Times New Roman"/>
          <w:sz w:val="26"/>
          <w:szCs w:val="26"/>
          <w:lang w:val="en-US"/>
        </w:rPr>
      </w:pPr>
    </w:p>
    <w:p w14:paraId="5C07C058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num_epochs = 10  # Có thể tăng số epoch phù hợp</w:t>
      </w:r>
    </w:p>
    <w:p w14:paraId="13E348EC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best_val_f1 = 0.0</w:t>
      </w:r>
    </w:p>
    <w:p w14:paraId="32830D8D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best_model_path = models_dir / f"{model_name}_best.pth"</w:t>
      </w:r>
    </w:p>
    <w:p w14:paraId="11860977">
      <w:pPr>
        <w:rPr>
          <w:rFonts w:hint="default" w:ascii="Times New Roman" w:hAnsi="Times New Roman" w:cs="Times New Roman"/>
          <w:sz w:val="26"/>
          <w:szCs w:val="26"/>
          <w:lang w:val="en-US"/>
        </w:rPr>
      </w:pPr>
    </w:p>
    <w:p w14:paraId="51DD810F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print(f"\n--- BẮT ĐẦU HUẤN LUYỆN VÀ ĐÁNH GIÁ: {model_name.upper()} ---")</w:t>
      </w:r>
    </w:p>
    <w:p w14:paraId="532AEDAF">
      <w:pPr>
        <w:rPr>
          <w:rFonts w:hint="default" w:ascii="Times New Roman" w:hAnsi="Times New Roman" w:cs="Times New Roman"/>
          <w:sz w:val="26"/>
          <w:szCs w:val="26"/>
          <w:lang w:val="en-US"/>
        </w:rPr>
      </w:pPr>
    </w:p>
    <w:p w14:paraId="2ECB8D04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for epoch in range(num_epochs):</w:t>
      </w:r>
    </w:p>
    <w:p w14:paraId="26218013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   # --- TRAINING ---</w:t>
      </w:r>
    </w:p>
    <w:p w14:paraId="345BBC98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   model.train()</w:t>
      </w:r>
    </w:p>
    <w:p w14:paraId="5705C8F6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   train_loss = 0.0</w:t>
      </w:r>
    </w:p>
    <w:p w14:paraId="4C08FB78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   train_correct = 0</w:t>
      </w:r>
    </w:p>
    <w:p w14:paraId="32294425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   train_total = 0</w:t>
      </w:r>
    </w:p>
    <w:p w14:paraId="780F6603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   </w:t>
      </w:r>
    </w:p>
    <w:p w14:paraId="233862C5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   for images, labels in train_loader:</w:t>
      </w:r>
    </w:p>
    <w:p w14:paraId="5D5E7C7C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       images, labels = images.to(device), labels.to(device)</w:t>
      </w:r>
    </w:p>
    <w:p w14:paraId="79E4E085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       </w:t>
      </w:r>
    </w:p>
    <w:p w14:paraId="7BE9DA7E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       optimizer.zero_grad()</w:t>
      </w:r>
    </w:p>
    <w:p w14:paraId="27259474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       outputs = model(images)</w:t>
      </w:r>
    </w:p>
    <w:p w14:paraId="61ABF08F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       loss = criterion(outputs, labels)</w:t>
      </w:r>
    </w:p>
    <w:p w14:paraId="54C398DB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       loss.backward()</w:t>
      </w:r>
    </w:p>
    <w:p w14:paraId="5551586E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       optimizer.step()</w:t>
      </w:r>
    </w:p>
    <w:p w14:paraId="58CA2AC2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       </w:t>
      </w:r>
    </w:p>
    <w:p w14:paraId="3D46FF9F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       train_loss += loss.item() * images.size(0)</w:t>
      </w:r>
    </w:p>
    <w:p w14:paraId="5F14D41C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       _, predicted = outputs.max(1)</w:t>
      </w:r>
    </w:p>
    <w:p w14:paraId="59C3EEC8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       train_total += labels.size(0)</w:t>
      </w:r>
    </w:p>
    <w:p w14:paraId="3B299BAC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       train_correct += predicted.eq(labels).sum().item()</w:t>
      </w:r>
    </w:p>
    <w:p w14:paraId="0982C018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       </w:t>
      </w:r>
    </w:p>
    <w:p w14:paraId="48F4D8A9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   epoch_train_loss = train_loss / len(train_dataset)</w:t>
      </w:r>
    </w:p>
    <w:p w14:paraId="2F5615D0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   epoch_train_acc = train_correct / train_total</w:t>
      </w:r>
    </w:p>
    <w:p w14:paraId="160DCDDA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   </w:t>
      </w:r>
    </w:p>
    <w:p w14:paraId="5DDEE4AF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   # --- VALIDATION ---</w:t>
      </w:r>
    </w:p>
    <w:p w14:paraId="28922794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   model.eval()</w:t>
      </w:r>
    </w:p>
    <w:p w14:paraId="45225CEC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   val_loss = 0.0</w:t>
      </w:r>
    </w:p>
    <w:p w14:paraId="454861CF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   val_correct = 0</w:t>
      </w:r>
    </w:p>
    <w:p w14:paraId="677258ED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   val_total = 0</w:t>
      </w:r>
    </w:p>
    <w:p w14:paraId="1446AEB0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   val_preds = []</w:t>
      </w:r>
    </w:p>
    <w:p w14:paraId="02E36307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   val_targets = []</w:t>
      </w:r>
    </w:p>
    <w:p w14:paraId="2ADD7515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   </w:t>
      </w:r>
    </w:p>
    <w:p w14:paraId="30E58DB1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   with torch.no_grad():</w:t>
      </w:r>
    </w:p>
    <w:p w14:paraId="657DA408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       for images, labels in val_loader:</w:t>
      </w:r>
    </w:p>
    <w:p w14:paraId="2C9243E1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           images, labels = images.to(device), labels.to(device)</w:t>
      </w:r>
    </w:p>
    <w:p w14:paraId="05E446FA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           outputs = model(images)</w:t>
      </w:r>
    </w:p>
    <w:p w14:paraId="78BF90BC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           loss = criterion(outputs, labels)</w:t>
      </w:r>
    </w:p>
    <w:p w14:paraId="76BC1242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           </w:t>
      </w:r>
    </w:p>
    <w:p w14:paraId="6688CCDD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           val_loss += loss.item() * images.size(0)</w:t>
      </w:r>
    </w:p>
    <w:p w14:paraId="10A4EFE2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           _, predicted = outputs.max(1)</w:t>
      </w:r>
    </w:p>
    <w:p w14:paraId="0D666B57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           val_total += labels.size(0)</w:t>
      </w:r>
    </w:p>
    <w:p w14:paraId="07B5A7C3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           val_correct += predicted.eq(labels).sum().item()</w:t>
      </w:r>
    </w:p>
    <w:p w14:paraId="384CDA66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           </w:t>
      </w:r>
    </w:p>
    <w:p w14:paraId="0A8746D3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           val_preds.extend(predicted.cpu().numpy())</w:t>
      </w:r>
    </w:p>
    <w:p w14:paraId="09A96AE3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           val_targets.extend(labels.cpu().numpy())</w:t>
      </w:r>
    </w:p>
    <w:p w14:paraId="7FD0C591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           </w:t>
      </w:r>
    </w:p>
    <w:p w14:paraId="5EC1DB25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   epoch_val_loss = val_loss / len(val_dataset)</w:t>
      </w:r>
    </w:p>
    <w:p w14:paraId="31C3B81D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   epoch_val_acc = val_correct / val_total</w:t>
      </w:r>
    </w:p>
    <w:p w14:paraId="174D56D7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   epoch_val_f1 = f1_score(val_targets, val_preds, average='macro', zero_division=0)</w:t>
      </w:r>
    </w:p>
    <w:p w14:paraId="67CFC59A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   </w:t>
      </w:r>
    </w:p>
    <w:p w14:paraId="6697FDFC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   print(f"Epoch [{epoch+1}/{num_epochs}] | "</w:t>
      </w:r>
    </w:p>
    <w:p w14:paraId="19A9338A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         f"Train Loss: {epoch_train_loss:.4f} - Train Acc: {epoch_train_acc*100:.2f}% | "</w:t>
      </w:r>
    </w:p>
    <w:p w14:paraId="4303A657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         f"Val Loss: {epoch_val_loss:.4f} - Val Acc: {epoch_val_acc*100:.2f}% - Val Macro-F1: {epoch_val_f1:.4f}")</w:t>
      </w:r>
    </w:p>
    <w:p w14:paraId="5799EE1D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   </w:t>
      </w:r>
    </w:p>
    <w:p w14:paraId="0D14829C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   # Lưu checkpoint tốt nhất dựa trên Val Macro-F1</w:t>
      </w:r>
    </w:p>
    <w:p w14:paraId="4925518E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   if epoch_val_f1 &gt; best_val_f1:</w:t>
      </w:r>
    </w:p>
    <w:p w14:paraId="05B27416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       best_val_f1 = epoch_val_f1</w:t>
      </w:r>
    </w:p>
    <w:p w14:paraId="2091B2E2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       torch.save(model.state_dict(), best_model_path)</w:t>
      </w:r>
    </w:p>
    <w:p w14:paraId="2BE78556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       print(f"--&gt; Lưu checkpoint tốt nhất tại epoch {epoch+1} với Val Macro-F1: {best_val_f1:.4f}")</w:t>
      </w:r>
    </w:p>
    <w:p w14:paraId="065BA944">
      <w:pPr>
        <w:rPr>
          <w:rFonts w:hint="default" w:ascii="Times New Roman" w:hAnsi="Times New Roman" w:cs="Times New Roman"/>
          <w:sz w:val="26"/>
          <w:szCs w:val="26"/>
          <w:lang w:val="en-US"/>
        </w:rPr>
      </w:pPr>
    </w:p>
    <w:p w14:paraId="3084C35F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print(f"\nHuấn luyện hoàn tất! Model tốt nhất được lưu tại: {best_model_path}")</w:t>
      </w:r>
    </w:p>
    <w:p w14:paraId="2B22C43D">
      <w:pPr>
        <w:rPr>
          <w:rFonts w:hint="default" w:cs="Times New Roman"/>
          <w:sz w:val="26"/>
          <w:szCs w:val="26"/>
          <w:highlight w:val="yellow"/>
          <w:lang w:val="en-US"/>
        </w:rPr>
      </w:pPr>
      <w:r>
        <w:rPr>
          <w:rFonts w:hint="default" w:cs="Times New Roman"/>
          <w:sz w:val="26"/>
          <w:szCs w:val="26"/>
          <w:highlight w:val="yellow"/>
          <w:lang w:val="en-US"/>
        </w:rPr>
        <w:t>------models.MobileNet_V3</w:t>
      </w:r>
    </w:p>
    <w:p w14:paraId="5C7244D1">
      <w:pPr>
        <w:rPr>
          <w:rFonts w:hint="default" w:cs="Times New Roman"/>
          <w:sz w:val="26"/>
          <w:szCs w:val="26"/>
          <w:lang w:val="en-US"/>
        </w:rPr>
      </w:pPr>
      <w:r>
        <w:rPr>
          <w:rFonts w:hint="default" w:cs="Times New Roman"/>
          <w:sz w:val="26"/>
          <w:szCs w:val="26"/>
          <w:lang w:val="en-US"/>
        </w:rPr>
        <w:t># Định nghĩa DataLoader, Model (MobileNetV3) và Vòng lặp huấn luyện chuẩn (B3)</w:t>
      </w:r>
    </w:p>
    <w:p w14:paraId="0FBB2AA5">
      <w:pPr>
        <w:rPr>
          <w:rFonts w:hint="default" w:cs="Times New Roman"/>
          <w:sz w:val="26"/>
          <w:szCs w:val="26"/>
          <w:lang w:val="en-US"/>
        </w:rPr>
      </w:pPr>
      <w:r>
        <w:rPr>
          <w:rFonts w:hint="default" w:cs="Times New Roman"/>
          <w:sz w:val="26"/>
          <w:szCs w:val="26"/>
          <w:lang w:val="en-US"/>
        </w:rPr>
        <w:t>import torch.nn as nn</w:t>
      </w:r>
    </w:p>
    <w:p w14:paraId="4CD7D162">
      <w:pPr>
        <w:rPr>
          <w:rFonts w:hint="default" w:cs="Times New Roman"/>
          <w:sz w:val="26"/>
          <w:szCs w:val="26"/>
          <w:lang w:val="en-US"/>
        </w:rPr>
      </w:pPr>
      <w:r>
        <w:rPr>
          <w:rFonts w:hint="default" w:cs="Times New Roman"/>
          <w:sz w:val="26"/>
          <w:szCs w:val="26"/>
          <w:lang w:val="en-US"/>
        </w:rPr>
        <w:t>import torch.optim as optim</w:t>
      </w:r>
    </w:p>
    <w:p w14:paraId="607022D0">
      <w:pPr>
        <w:rPr>
          <w:rFonts w:hint="default" w:cs="Times New Roman"/>
          <w:sz w:val="26"/>
          <w:szCs w:val="26"/>
          <w:lang w:val="en-US"/>
        </w:rPr>
      </w:pPr>
      <w:r>
        <w:rPr>
          <w:rFonts w:hint="default" w:cs="Times New Roman"/>
          <w:sz w:val="26"/>
          <w:szCs w:val="26"/>
          <w:lang w:val="en-US"/>
        </w:rPr>
        <w:t>from torch.utils.data import DataLoader</w:t>
      </w:r>
    </w:p>
    <w:p w14:paraId="22B26B9D">
      <w:pPr>
        <w:rPr>
          <w:rFonts w:hint="default" w:cs="Times New Roman"/>
          <w:sz w:val="26"/>
          <w:szCs w:val="26"/>
          <w:lang w:val="en-US"/>
        </w:rPr>
      </w:pPr>
      <w:r>
        <w:rPr>
          <w:rFonts w:hint="default" w:cs="Times New Roman"/>
          <w:sz w:val="26"/>
          <w:szCs w:val="26"/>
          <w:lang w:val="en-US"/>
        </w:rPr>
        <w:t>from torchvision import models</w:t>
      </w:r>
    </w:p>
    <w:p w14:paraId="67199FB0">
      <w:pPr>
        <w:rPr>
          <w:rFonts w:hint="default" w:cs="Times New Roman"/>
          <w:sz w:val="26"/>
          <w:szCs w:val="26"/>
          <w:lang w:val="en-US"/>
        </w:rPr>
      </w:pPr>
      <w:r>
        <w:rPr>
          <w:rFonts w:hint="default" w:cs="Times New Roman"/>
          <w:sz w:val="26"/>
          <w:szCs w:val="26"/>
          <w:lang w:val="en-US"/>
        </w:rPr>
        <w:t>from sklearn.metrics import f1_score</w:t>
      </w:r>
    </w:p>
    <w:p w14:paraId="4BB4960E">
      <w:pPr>
        <w:rPr>
          <w:rFonts w:hint="default" w:cs="Times New Roman"/>
          <w:sz w:val="26"/>
          <w:szCs w:val="26"/>
          <w:lang w:val="en-US"/>
        </w:rPr>
      </w:pPr>
    </w:p>
    <w:p w14:paraId="79C608F8">
      <w:pPr>
        <w:rPr>
          <w:rFonts w:hint="default" w:cs="Times New Roman"/>
          <w:sz w:val="26"/>
          <w:szCs w:val="26"/>
          <w:lang w:val="en-US"/>
        </w:rPr>
      </w:pPr>
      <w:r>
        <w:rPr>
          <w:rFonts w:hint="default" w:cs="Times New Roman"/>
          <w:sz w:val="26"/>
          <w:szCs w:val="26"/>
          <w:lang w:val="en-US"/>
        </w:rPr>
        <w:t># Preprocessing &amp; Augmentation (CHỈ AUGMENTATION TRÊN TRAIN)</w:t>
      </w:r>
    </w:p>
    <w:p w14:paraId="6EEB7DE2">
      <w:pPr>
        <w:rPr>
          <w:rFonts w:hint="default" w:cs="Times New Roman"/>
          <w:sz w:val="26"/>
          <w:szCs w:val="26"/>
          <w:lang w:val="en-US"/>
        </w:rPr>
      </w:pPr>
      <w:r>
        <w:rPr>
          <w:rFonts w:hint="default" w:cs="Times New Roman"/>
          <w:sz w:val="26"/>
          <w:szCs w:val="26"/>
          <w:lang w:val="en-US"/>
        </w:rPr>
        <w:t>train_transform = transforms.Compose([</w:t>
      </w:r>
    </w:p>
    <w:p w14:paraId="30B2CED5">
      <w:pPr>
        <w:rPr>
          <w:rFonts w:hint="default" w:cs="Times New Roman"/>
          <w:sz w:val="26"/>
          <w:szCs w:val="26"/>
          <w:lang w:val="en-US"/>
        </w:rPr>
      </w:pPr>
      <w:r>
        <w:rPr>
          <w:rFonts w:hint="default" w:cs="Times New Roman"/>
          <w:sz w:val="26"/>
          <w:szCs w:val="26"/>
          <w:lang w:val="en-US"/>
        </w:rPr>
        <w:t xml:space="preserve">    transforms.Resize((224, 224)),</w:t>
      </w:r>
    </w:p>
    <w:p w14:paraId="70531058">
      <w:pPr>
        <w:rPr>
          <w:rFonts w:hint="default" w:cs="Times New Roman"/>
          <w:sz w:val="26"/>
          <w:szCs w:val="26"/>
          <w:lang w:val="en-US"/>
        </w:rPr>
      </w:pPr>
      <w:r>
        <w:rPr>
          <w:rFonts w:hint="default" w:cs="Times New Roman"/>
          <w:sz w:val="26"/>
          <w:szCs w:val="26"/>
          <w:lang w:val="en-US"/>
        </w:rPr>
        <w:t xml:space="preserve">    transforms.RandomHorizontalFlip(),</w:t>
      </w:r>
    </w:p>
    <w:p w14:paraId="1B5F5FE3">
      <w:pPr>
        <w:rPr>
          <w:rFonts w:hint="default" w:cs="Times New Roman"/>
          <w:sz w:val="26"/>
          <w:szCs w:val="26"/>
          <w:lang w:val="en-US"/>
        </w:rPr>
      </w:pPr>
      <w:r>
        <w:rPr>
          <w:rFonts w:hint="default" w:cs="Times New Roman"/>
          <w:sz w:val="26"/>
          <w:szCs w:val="26"/>
          <w:lang w:val="en-US"/>
        </w:rPr>
        <w:t xml:space="preserve">    transforms.ToTensor(),</w:t>
      </w:r>
    </w:p>
    <w:p w14:paraId="5F5507C3">
      <w:pPr>
        <w:rPr>
          <w:rFonts w:hint="default" w:cs="Times New Roman"/>
          <w:sz w:val="26"/>
          <w:szCs w:val="26"/>
          <w:lang w:val="en-US"/>
        </w:rPr>
      </w:pPr>
      <w:r>
        <w:rPr>
          <w:rFonts w:hint="default" w:cs="Times New Roman"/>
          <w:sz w:val="26"/>
          <w:szCs w:val="26"/>
          <w:lang w:val="en-US"/>
        </w:rPr>
        <w:t xml:space="preserve">    transforms.Normalize([0.485, 0.456, 0.406], [0.229, 0.224, 0.225])</w:t>
      </w:r>
    </w:p>
    <w:p w14:paraId="5E492155">
      <w:pPr>
        <w:rPr>
          <w:rFonts w:hint="default" w:cs="Times New Roman"/>
          <w:sz w:val="26"/>
          <w:szCs w:val="26"/>
          <w:lang w:val="en-US"/>
        </w:rPr>
      </w:pPr>
      <w:r>
        <w:rPr>
          <w:rFonts w:hint="default" w:cs="Times New Roman"/>
          <w:sz w:val="26"/>
          <w:szCs w:val="26"/>
          <w:lang w:val="en-US"/>
        </w:rPr>
        <w:t>])</w:t>
      </w:r>
    </w:p>
    <w:p w14:paraId="4CE1F2C2">
      <w:pPr>
        <w:rPr>
          <w:rFonts w:hint="default" w:cs="Times New Roman"/>
          <w:sz w:val="26"/>
          <w:szCs w:val="26"/>
          <w:lang w:val="en-US"/>
        </w:rPr>
      </w:pPr>
    </w:p>
    <w:p w14:paraId="02725422">
      <w:pPr>
        <w:rPr>
          <w:rFonts w:hint="default" w:cs="Times New Roman"/>
          <w:sz w:val="26"/>
          <w:szCs w:val="26"/>
          <w:lang w:val="en-US"/>
        </w:rPr>
      </w:pPr>
      <w:r>
        <w:rPr>
          <w:rFonts w:hint="default" w:cs="Times New Roman"/>
          <w:sz w:val="26"/>
          <w:szCs w:val="26"/>
          <w:lang w:val="en-US"/>
        </w:rPr>
        <w:t>val_transform = transforms.Compose([</w:t>
      </w:r>
    </w:p>
    <w:p w14:paraId="08E047AC">
      <w:pPr>
        <w:rPr>
          <w:rFonts w:hint="default" w:cs="Times New Roman"/>
          <w:sz w:val="26"/>
          <w:szCs w:val="26"/>
          <w:lang w:val="en-US"/>
        </w:rPr>
      </w:pPr>
      <w:r>
        <w:rPr>
          <w:rFonts w:hint="default" w:cs="Times New Roman"/>
          <w:sz w:val="26"/>
          <w:szCs w:val="26"/>
          <w:lang w:val="en-US"/>
        </w:rPr>
        <w:t xml:space="preserve">    transforms.Resize((224, 224)),</w:t>
      </w:r>
    </w:p>
    <w:p w14:paraId="0CF3F189">
      <w:pPr>
        <w:rPr>
          <w:rFonts w:hint="default" w:cs="Times New Roman"/>
          <w:sz w:val="26"/>
          <w:szCs w:val="26"/>
          <w:lang w:val="en-US"/>
        </w:rPr>
      </w:pPr>
      <w:r>
        <w:rPr>
          <w:rFonts w:hint="default" w:cs="Times New Roman"/>
          <w:sz w:val="26"/>
          <w:szCs w:val="26"/>
          <w:lang w:val="en-US"/>
        </w:rPr>
        <w:t xml:space="preserve">    transforms.ToTensor(),</w:t>
      </w:r>
    </w:p>
    <w:p w14:paraId="296E3E41">
      <w:pPr>
        <w:rPr>
          <w:rFonts w:hint="default" w:cs="Times New Roman"/>
          <w:sz w:val="26"/>
          <w:szCs w:val="26"/>
          <w:lang w:val="en-US"/>
        </w:rPr>
      </w:pPr>
      <w:r>
        <w:rPr>
          <w:rFonts w:hint="default" w:cs="Times New Roman"/>
          <w:sz w:val="26"/>
          <w:szCs w:val="26"/>
          <w:lang w:val="en-US"/>
        </w:rPr>
        <w:t xml:space="preserve">    transforms.Normalize([0.485, 0.456, 0.406], [0.229, 0.224, 0.225])</w:t>
      </w:r>
    </w:p>
    <w:p w14:paraId="42809476">
      <w:pPr>
        <w:rPr>
          <w:rFonts w:hint="default" w:cs="Times New Roman"/>
          <w:sz w:val="26"/>
          <w:szCs w:val="26"/>
          <w:lang w:val="en-US"/>
        </w:rPr>
      </w:pPr>
      <w:r>
        <w:rPr>
          <w:rFonts w:hint="default" w:cs="Times New Roman"/>
          <w:sz w:val="26"/>
          <w:szCs w:val="26"/>
          <w:lang w:val="en-US"/>
        </w:rPr>
        <w:t>])</w:t>
      </w:r>
    </w:p>
    <w:p w14:paraId="129CA816">
      <w:pPr>
        <w:rPr>
          <w:rFonts w:hint="default" w:cs="Times New Roman"/>
          <w:sz w:val="26"/>
          <w:szCs w:val="26"/>
          <w:lang w:val="en-US"/>
        </w:rPr>
      </w:pPr>
    </w:p>
    <w:p w14:paraId="47054176">
      <w:pPr>
        <w:rPr>
          <w:rFonts w:hint="default" w:cs="Times New Roman"/>
          <w:sz w:val="26"/>
          <w:szCs w:val="26"/>
          <w:lang w:val="en-US"/>
        </w:rPr>
      </w:pPr>
      <w:r>
        <w:rPr>
          <w:rFonts w:hint="default" w:cs="Times New Roman"/>
          <w:sz w:val="26"/>
          <w:szCs w:val="26"/>
          <w:lang w:val="en-US"/>
        </w:rPr>
        <w:t>json_path = models_dir / "class_to_idx.json"</w:t>
      </w:r>
    </w:p>
    <w:p w14:paraId="17C84317">
      <w:pPr>
        <w:rPr>
          <w:rFonts w:hint="default" w:cs="Times New Roman"/>
          <w:sz w:val="26"/>
          <w:szCs w:val="26"/>
          <w:lang w:val="en-US"/>
        </w:rPr>
      </w:pPr>
      <w:r>
        <w:rPr>
          <w:rFonts w:hint="default" w:cs="Times New Roman"/>
          <w:sz w:val="26"/>
          <w:szCs w:val="26"/>
          <w:lang w:val="en-US"/>
        </w:rPr>
        <w:t>train_dataset = FishDataset("data/splits/train.csv", json_path, transform=train_transform)</w:t>
      </w:r>
    </w:p>
    <w:p w14:paraId="5795333C">
      <w:pPr>
        <w:rPr>
          <w:rFonts w:hint="default" w:cs="Times New Roman"/>
          <w:sz w:val="26"/>
          <w:szCs w:val="26"/>
          <w:lang w:val="en-US"/>
        </w:rPr>
      </w:pPr>
      <w:r>
        <w:rPr>
          <w:rFonts w:hint="default" w:cs="Times New Roman"/>
          <w:sz w:val="26"/>
          <w:szCs w:val="26"/>
          <w:lang w:val="en-US"/>
        </w:rPr>
        <w:t>val_dataset = FishDataset("data/splits/val.csv", json_path, transform=val_transform)</w:t>
      </w:r>
    </w:p>
    <w:p w14:paraId="5037A2B6">
      <w:pPr>
        <w:rPr>
          <w:rFonts w:hint="default" w:cs="Times New Roman"/>
          <w:sz w:val="26"/>
          <w:szCs w:val="26"/>
          <w:lang w:val="en-US"/>
        </w:rPr>
      </w:pPr>
      <w:r>
        <w:rPr>
          <w:rFonts w:hint="default" w:cs="Times New Roman"/>
          <w:sz w:val="26"/>
          <w:szCs w:val="26"/>
          <w:lang w:val="en-US"/>
        </w:rPr>
        <w:t>test_dataset = FishDataset("data/splits/test.csv", json_path, transform=val_transform)</w:t>
      </w:r>
    </w:p>
    <w:p w14:paraId="388116C4">
      <w:pPr>
        <w:rPr>
          <w:rFonts w:hint="default" w:cs="Times New Roman"/>
          <w:sz w:val="26"/>
          <w:szCs w:val="26"/>
          <w:lang w:val="en-US"/>
        </w:rPr>
      </w:pPr>
    </w:p>
    <w:p w14:paraId="0BAC940A">
      <w:pPr>
        <w:rPr>
          <w:rFonts w:hint="default" w:cs="Times New Roman"/>
          <w:sz w:val="26"/>
          <w:szCs w:val="26"/>
          <w:lang w:val="en-US"/>
        </w:rPr>
      </w:pPr>
      <w:r>
        <w:rPr>
          <w:rFonts w:hint="default" w:cs="Times New Roman"/>
          <w:sz w:val="26"/>
          <w:szCs w:val="26"/>
          <w:lang w:val="en-US"/>
        </w:rPr>
        <w:t>train_loader = DataLoader(train_dataset, batch_size=16, shuffle=True, num_workers=0)</w:t>
      </w:r>
    </w:p>
    <w:p w14:paraId="74666C83">
      <w:pPr>
        <w:rPr>
          <w:rFonts w:hint="default" w:cs="Times New Roman"/>
          <w:sz w:val="26"/>
          <w:szCs w:val="26"/>
          <w:lang w:val="en-US"/>
        </w:rPr>
      </w:pPr>
      <w:r>
        <w:rPr>
          <w:rFonts w:hint="default" w:cs="Times New Roman"/>
          <w:sz w:val="26"/>
          <w:szCs w:val="26"/>
          <w:lang w:val="en-US"/>
        </w:rPr>
        <w:t>val_loader = DataLoader(val_dataset, batch_size=16, shuffle=False, num_workers=0)</w:t>
      </w:r>
    </w:p>
    <w:p w14:paraId="33CD6BFF">
      <w:pPr>
        <w:rPr>
          <w:rFonts w:hint="default" w:cs="Times New Roman"/>
          <w:sz w:val="26"/>
          <w:szCs w:val="26"/>
          <w:lang w:val="en-US"/>
        </w:rPr>
      </w:pPr>
      <w:r>
        <w:rPr>
          <w:rFonts w:hint="default" w:cs="Times New Roman"/>
          <w:sz w:val="26"/>
          <w:szCs w:val="26"/>
          <w:lang w:val="en-US"/>
        </w:rPr>
        <w:t>test_loader = DataLoader(test_dataset, batch_size=16, shuffle=False, num_workers=0)</w:t>
      </w:r>
    </w:p>
    <w:p w14:paraId="57412B1A">
      <w:pPr>
        <w:rPr>
          <w:rFonts w:hint="default" w:cs="Times New Roman"/>
          <w:sz w:val="26"/>
          <w:szCs w:val="26"/>
          <w:lang w:val="en-US"/>
        </w:rPr>
      </w:pPr>
    </w:p>
    <w:p w14:paraId="2556C3E2">
      <w:pPr>
        <w:rPr>
          <w:rFonts w:hint="default" w:cs="Times New Roman"/>
          <w:sz w:val="26"/>
          <w:szCs w:val="26"/>
          <w:lang w:val="en-US"/>
        </w:rPr>
      </w:pPr>
      <w:r>
        <w:rPr>
          <w:rFonts w:hint="default" w:cs="Times New Roman"/>
          <w:sz w:val="26"/>
          <w:szCs w:val="26"/>
          <w:lang w:val="en-US"/>
        </w:rPr>
        <w:t># Khởi tạo mô hình MobileNetV3</w:t>
      </w:r>
    </w:p>
    <w:p w14:paraId="6CF931C5">
      <w:pPr>
        <w:rPr>
          <w:rFonts w:hint="default" w:cs="Times New Roman"/>
          <w:sz w:val="26"/>
          <w:szCs w:val="26"/>
          <w:lang w:val="en-US"/>
        </w:rPr>
      </w:pPr>
      <w:r>
        <w:rPr>
          <w:rFonts w:hint="default" w:cs="Times New Roman"/>
          <w:sz w:val="26"/>
          <w:szCs w:val="26"/>
          <w:lang w:val="en-US"/>
        </w:rPr>
        <w:t>device = torch.device("cuda" if torch.cuda.is_available() else "cpu")</w:t>
      </w:r>
    </w:p>
    <w:p w14:paraId="6BD9D4E5">
      <w:pPr>
        <w:rPr>
          <w:rFonts w:hint="default" w:cs="Times New Roman"/>
          <w:sz w:val="26"/>
          <w:szCs w:val="26"/>
          <w:lang w:val="en-US"/>
        </w:rPr>
      </w:pPr>
      <w:r>
        <w:rPr>
          <w:rFonts w:hint="default" w:cs="Times New Roman"/>
          <w:sz w:val="26"/>
          <w:szCs w:val="26"/>
          <w:lang w:val="en-US"/>
        </w:rPr>
        <w:t>print(f"Đang sử dụng thiết bị: {device}")</w:t>
      </w:r>
    </w:p>
    <w:p w14:paraId="3A7A8136">
      <w:pPr>
        <w:rPr>
          <w:rFonts w:hint="default" w:cs="Times New Roman"/>
          <w:sz w:val="26"/>
          <w:szCs w:val="26"/>
          <w:lang w:val="en-US"/>
        </w:rPr>
      </w:pPr>
    </w:p>
    <w:p w14:paraId="2BD56C16">
      <w:pPr>
        <w:rPr>
          <w:rFonts w:hint="default" w:cs="Times New Roman"/>
          <w:sz w:val="26"/>
          <w:szCs w:val="26"/>
          <w:lang w:val="en-US"/>
        </w:rPr>
      </w:pPr>
      <w:r>
        <w:rPr>
          <w:rFonts w:hint="default" w:cs="Times New Roman"/>
          <w:sz w:val="26"/>
          <w:szCs w:val="26"/>
          <w:lang w:val="en-US"/>
        </w:rPr>
        <w:t>model_name = "mobilenetv3"</w:t>
      </w:r>
    </w:p>
    <w:p w14:paraId="25D3377F">
      <w:pPr>
        <w:rPr>
          <w:rFonts w:hint="default" w:cs="Times New Roman"/>
          <w:sz w:val="26"/>
          <w:szCs w:val="26"/>
          <w:lang w:val="en-US"/>
        </w:rPr>
      </w:pPr>
      <w:r>
        <w:rPr>
          <w:rFonts w:hint="default" w:cs="Times New Roman"/>
          <w:sz w:val="26"/>
          <w:szCs w:val="26"/>
          <w:lang w:val="en-US"/>
        </w:rPr>
        <w:t>model = models.mobilenet_v3_large(weights=models.MobileNet_V3_Large_Weights.DEFAULT)</w:t>
      </w:r>
    </w:p>
    <w:p w14:paraId="23A88A5A">
      <w:pPr>
        <w:rPr>
          <w:rFonts w:hint="default" w:cs="Times New Roman"/>
          <w:sz w:val="26"/>
          <w:szCs w:val="26"/>
          <w:lang w:val="en-US"/>
        </w:rPr>
      </w:pPr>
      <w:r>
        <w:rPr>
          <w:rFonts w:hint="default" w:cs="Times New Roman"/>
          <w:sz w:val="26"/>
          <w:szCs w:val="26"/>
          <w:lang w:val="en-US"/>
        </w:rPr>
        <w:t># Thay đổi lớp classifier cuối cùng của MobileNetV3 ứng với số lớp bệnh</w:t>
      </w:r>
    </w:p>
    <w:p w14:paraId="07D23355">
      <w:pPr>
        <w:rPr>
          <w:rFonts w:hint="default" w:cs="Times New Roman"/>
          <w:sz w:val="26"/>
          <w:szCs w:val="26"/>
          <w:lang w:val="en-US"/>
        </w:rPr>
      </w:pPr>
      <w:r>
        <w:rPr>
          <w:rFonts w:hint="default" w:cs="Times New Roman"/>
          <w:sz w:val="26"/>
          <w:szCs w:val="26"/>
          <w:lang w:val="en-US"/>
        </w:rPr>
        <w:t>model.classifier[3] = nn.Linear(model.classifier[3].in_features, len(class_to_idx))</w:t>
      </w:r>
    </w:p>
    <w:p w14:paraId="5F7A24C1">
      <w:pPr>
        <w:rPr>
          <w:rFonts w:hint="default" w:cs="Times New Roman"/>
          <w:sz w:val="26"/>
          <w:szCs w:val="26"/>
          <w:lang w:val="en-US"/>
        </w:rPr>
      </w:pPr>
      <w:r>
        <w:rPr>
          <w:rFonts w:hint="default" w:cs="Times New Roman"/>
          <w:sz w:val="26"/>
          <w:szCs w:val="26"/>
          <w:lang w:val="en-US"/>
        </w:rPr>
        <w:t>model = model.to(device)</w:t>
      </w:r>
    </w:p>
    <w:p w14:paraId="78556D0E">
      <w:pPr>
        <w:rPr>
          <w:rFonts w:hint="default" w:cs="Times New Roman"/>
          <w:sz w:val="26"/>
          <w:szCs w:val="26"/>
          <w:lang w:val="en-US"/>
        </w:rPr>
      </w:pPr>
    </w:p>
    <w:p w14:paraId="5AA05263">
      <w:pPr>
        <w:rPr>
          <w:rFonts w:hint="default" w:cs="Times New Roman"/>
          <w:sz w:val="26"/>
          <w:szCs w:val="26"/>
          <w:lang w:val="en-US"/>
        </w:rPr>
      </w:pPr>
      <w:r>
        <w:rPr>
          <w:rFonts w:hint="default" w:cs="Times New Roman"/>
          <w:sz w:val="26"/>
          <w:szCs w:val="26"/>
          <w:lang w:val="en-US"/>
        </w:rPr>
        <w:t># Đưa class weights lên device và gán cho CrossEntropyLoss</w:t>
      </w:r>
    </w:p>
    <w:p w14:paraId="5931FC2F">
      <w:pPr>
        <w:rPr>
          <w:rFonts w:hint="default" w:cs="Times New Roman"/>
          <w:sz w:val="26"/>
          <w:szCs w:val="26"/>
          <w:lang w:val="en-US"/>
        </w:rPr>
      </w:pPr>
      <w:r>
        <w:rPr>
          <w:rFonts w:hint="default" w:cs="Times New Roman"/>
          <w:sz w:val="26"/>
          <w:szCs w:val="26"/>
          <w:lang w:val="en-US"/>
        </w:rPr>
        <w:t>class_weights_tensor = class_weights_tensor.to(device)</w:t>
      </w:r>
    </w:p>
    <w:p w14:paraId="3E125CFB">
      <w:pPr>
        <w:rPr>
          <w:rFonts w:hint="default" w:cs="Times New Roman"/>
          <w:sz w:val="26"/>
          <w:szCs w:val="26"/>
          <w:lang w:val="en-US"/>
        </w:rPr>
      </w:pPr>
      <w:r>
        <w:rPr>
          <w:rFonts w:hint="default" w:cs="Times New Roman"/>
          <w:sz w:val="26"/>
          <w:szCs w:val="26"/>
          <w:lang w:val="en-US"/>
        </w:rPr>
        <w:t>criterion = nn.CrossEntropyLoss(weight=class_weights_tensor)</w:t>
      </w:r>
    </w:p>
    <w:p w14:paraId="7F12E245">
      <w:pPr>
        <w:rPr>
          <w:rFonts w:hint="default" w:cs="Times New Roman"/>
          <w:sz w:val="26"/>
          <w:szCs w:val="26"/>
          <w:lang w:val="en-US"/>
        </w:rPr>
      </w:pPr>
      <w:r>
        <w:rPr>
          <w:rFonts w:hint="default" w:cs="Times New Roman"/>
          <w:sz w:val="26"/>
          <w:szCs w:val="26"/>
          <w:lang w:val="en-US"/>
        </w:rPr>
        <w:t>optimizer = optim.Adam(model.parameters(), lr=0.001)</w:t>
      </w:r>
    </w:p>
    <w:p w14:paraId="11D8363D">
      <w:pPr>
        <w:rPr>
          <w:rFonts w:hint="default" w:cs="Times New Roman"/>
          <w:sz w:val="26"/>
          <w:szCs w:val="26"/>
          <w:lang w:val="en-US"/>
        </w:rPr>
      </w:pPr>
    </w:p>
    <w:p w14:paraId="40AD0F18">
      <w:pPr>
        <w:rPr>
          <w:rFonts w:hint="default" w:cs="Times New Roman"/>
          <w:sz w:val="26"/>
          <w:szCs w:val="26"/>
          <w:lang w:val="en-US"/>
        </w:rPr>
      </w:pPr>
      <w:r>
        <w:rPr>
          <w:rFonts w:hint="default" w:cs="Times New Roman"/>
          <w:sz w:val="26"/>
          <w:szCs w:val="26"/>
          <w:lang w:val="en-US"/>
        </w:rPr>
        <w:t xml:space="preserve">num_epochs = 10  </w:t>
      </w:r>
    </w:p>
    <w:p w14:paraId="25ECFB11">
      <w:pPr>
        <w:rPr>
          <w:rFonts w:hint="default" w:cs="Times New Roman"/>
          <w:sz w:val="26"/>
          <w:szCs w:val="26"/>
          <w:lang w:val="en-US"/>
        </w:rPr>
      </w:pPr>
      <w:r>
        <w:rPr>
          <w:rFonts w:hint="default" w:cs="Times New Roman"/>
          <w:sz w:val="26"/>
          <w:szCs w:val="26"/>
          <w:lang w:val="en-US"/>
        </w:rPr>
        <w:t>best_val_f1 = 0.0</w:t>
      </w:r>
    </w:p>
    <w:p w14:paraId="16179B4C">
      <w:pPr>
        <w:rPr>
          <w:rFonts w:hint="default" w:cs="Times New Roman"/>
          <w:sz w:val="26"/>
          <w:szCs w:val="26"/>
          <w:lang w:val="en-US"/>
        </w:rPr>
      </w:pPr>
      <w:r>
        <w:rPr>
          <w:rFonts w:hint="default" w:cs="Times New Roman"/>
          <w:sz w:val="26"/>
          <w:szCs w:val="26"/>
          <w:lang w:val="en-US"/>
        </w:rPr>
        <w:t>best_model_path = models_dir / f"{model_name}_best.pth"</w:t>
      </w:r>
    </w:p>
    <w:p w14:paraId="1996D614">
      <w:pPr>
        <w:rPr>
          <w:rFonts w:hint="default" w:cs="Times New Roman"/>
          <w:sz w:val="26"/>
          <w:szCs w:val="26"/>
          <w:lang w:val="en-US"/>
        </w:rPr>
      </w:pPr>
    </w:p>
    <w:p w14:paraId="16DC7A64">
      <w:pPr>
        <w:rPr>
          <w:rFonts w:hint="default" w:cs="Times New Roman"/>
          <w:sz w:val="26"/>
          <w:szCs w:val="26"/>
          <w:lang w:val="en-US"/>
        </w:rPr>
      </w:pPr>
      <w:r>
        <w:rPr>
          <w:rFonts w:hint="default" w:cs="Times New Roman"/>
          <w:sz w:val="26"/>
          <w:szCs w:val="26"/>
          <w:lang w:val="en-US"/>
        </w:rPr>
        <w:t>print(f"\n--- BẮT ĐẦU HUẤN LUYỆN VÀ ĐÁNH GIÁ: {model_name.upper()} ---")</w:t>
      </w:r>
    </w:p>
    <w:p w14:paraId="479356F0">
      <w:pPr>
        <w:rPr>
          <w:rFonts w:hint="default" w:cs="Times New Roman"/>
          <w:sz w:val="26"/>
          <w:szCs w:val="26"/>
          <w:lang w:val="en-US"/>
        </w:rPr>
      </w:pPr>
    </w:p>
    <w:p w14:paraId="16348647">
      <w:pPr>
        <w:rPr>
          <w:rFonts w:hint="default" w:cs="Times New Roman"/>
          <w:sz w:val="26"/>
          <w:szCs w:val="26"/>
          <w:lang w:val="en-US"/>
        </w:rPr>
      </w:pPr>
      <w:r>
        <w:rPr>
          <w:rFonts w:hint="default" w:cs="Times New Roman"/>
          <w:sz w:val="26"/>
          <w:szCs w:val="26"/>
          <w:lang w:val="en-US"/>
        </w:rPr>
        <w:t>for epoch in range(num_epochs):</w:t>
      </w:r>
    </w:p>
    <w:p w14:paraId="1DA29615">
      <w:pPr>
        <w:rPr>
          <w:rFonts w:hint="default" w:cs="Times New Roman"/>
          <w:sz w:val="26"/>
          <w:szCs w:val="26"/>
          <w:lang w:val="en-US"/>
        </w:rPr>
      </w:pPr>
      <w:r>
        <w:rPr>
          <w:rFonts w:hint="default" w:cs="Times New Roman"/>
          <w:sz w:val="26"/>
          <w:szCs w:val="26"/>
          <w:lang w:val="en-US"/>
        </w:rPr>
        <w:t xml:space="preserve">    # --- TRAINING ---</w:t>
      </w:r>
    </w:p>
    <w:p w14:paraId="12E0CB60">
      <w:pPr>
        <w:rPr>
          <w:rFonts w:hint="default" w:cs="Times New Roman"/>
          <w:sz w:val="26"/>
          <w:szCs w:val="26"/>
          <w:lang w:val="en-US"/>
        </w:rPr>
      </w:pPr>
      <w:r>
        <w:rPr>
          <w:rFonts w:hint="default" w:cs="Times New Roman"/>
          <w:sz w:val="26"/>
          <w:szCs w:val="26"/>
          <w:lang w:val="en-US"/>
        </w:rPr>
        <w:t xml:space="preserve">    model.train()</w:t>
      </w:r>
    </w:p>
    <w:p w14:paraId="3DD272EA">
      <w:pPr>
        <w:rPr>
          <w:rFonts w:hint="default" w:cs="Times New Roman"/>
          <w:sz w:val="26"/>
          <w:szCs w:val="26"/>
          <w:lang w:val="en-US"/>
        </w:rPr>
      </w:pPr>
      <w:r>
        <w:rPr>
          <w:rFonts w:hint="default" w:cs="Times New Roman"/>
          <w:sz w:val="26"/>
          <w:szCs w:val="26"/>
          <w:lang w:val="en-US"/>
        </w:rPr>
        <w:t xml:space="preserve">    train_loss = 0.0</w:t>
      </w:r>
    </w:p>
    <w:p w14:paraId="29CA63B1">
      <w:pPr>
        <w:rPr>
          <w:rFonts w:hint="default" w:cs="Times New Roman"/>
          <w:sz w:val="26"/>
          <w:szCs w:val="26"/>
          <w:lang w:val="en-US"/>
        </w:rPr>
      </w:pPr>
      <w:r>
        <w:rPr>
          <w:rFonts w:hint="default" w:cs="Times New Roman"/>
          <w:sz w:val="26"/>
          <w:szCs w:val="26"/>
          <w:lang w:val="en-US"/>
        </w:rPr>
        <w:t xml:space="preserve">    train_correct = 0</w:t>
      </w:r>
    </w:p>
    <w:p w14:paraId="0BB43283">
      <w:pPr>
        <w:rPr>
          <w:rFonts w:hint="default" w:cs="Times New Roman"/>
          <w:sz w:val="26"/>
          <w:szCs w:val="26"/>
          <w:lang w:val="en-US"/>
        </w:rPr>
      </w:pPr>
      <w:r>
        <w:rPr>
          <w:rFonts w:hint="default" w:cs="Times New Roman"/>
          <w:sz w:val="26"/>
          <w:szCs w:val="26"/>
          <w:lang w:val="en-US"/>
        </w:rPr>
        <w:t xml:space="preserve">    train_total = 0</w:t>
      </w:r>
    </w:p>
    <w:p w14:paraId="557C218F">
      <w:pPr>
        <w:rPr>
          <w:rFonts w:hint="default" w:cs="Times New Roman"/>
          <w:sz w:val="26"/>
          <w:szCs w:val="26"/>
          <w:lang w:val="en-US"/>
        </w:rPr>
      </w:pPr>
      <w:r>
        <w:rPr>
          <w:rFonts w:hint="default" w:cs="Times New Roman"/>
          <w:sz w:val="26"/>
          <w:szCs w:val="26"/>
          <w:lang w:val="en-US"/>
        </w:rPr>
        <w:t xml:space="preserve">    </w:t>
      </w:r>
    </w:p>
    <w:p w14:paraId="0D0402C1">
      <w:pPr>
        <w:rPr>
          <w:rFonts w:hint="default" w:cs="Times New Roman"/>
          <w:sz w:val="26"/>
          <w:szCs w:val="26"/>
          <w:lang w:val="en-US"/>
        </w:rPr>
      </w:pPr>
      <w:r>
        <w:rPr>
          <w:rFonts w:hint="default" w:cs="Times New Roman"/>
          <w:sz w:val="26"/>
          <w:szCs w:val="26"/>
          <w:lang w:val="en-US"/>
        </w:rPr>
        <w:t xml:space="preserve">    for images, labels in train_loader:</w:t>
      </w:r>
    </w:p>
    <w:p w14:paraId="436EF37E">
      <w:pPr>
        <w:rPr>
          <w:rFonts w:hint="default" w:cs="Times New Roman"/>
          <w:sz w:val="26"/>
          <w:szCs w:val="26"/>
          <w:lang w:val="en-US"/>
        </w:rPr>
      </w:pPr>
      <w:r>
        <w:rPr>
          <w:rFonts w:hint="default" w:cs="Times New Roman"/>
          <w:sz w:val="26"/>
          <w:szCs w:val="26"/>
          <w:lang w:val="en-US"/>
        </w:rPr>
        <w:t xml:space="preserve">        images, labels = images.to(device), labels.to(device)</w:t>
      </w:r>
    </w:p>
    <w:p w14:paraId="187819D4">
      <w:pPr>
        <w:rPr>
          <w:rFonts w:hint="default" w:cs="Times New Roman"/>
          <w:sz w:val="26"/>
          <w:szCs w:val="26"/>
          <w:lang w:val="en-US"/>
        </w:rPr>
      </w:pPr>
      <w:r>
        <w:rPr>
          <w:rFonts w:hint="default" w:cs="Times New Roman"/>
          <w:sz w:val="26"/>
          <w:szCs w:val="26"/>
          <w:lang w:val="en-US"/>
        </w:rPr>
        <w:t xml:space="preserve">        </w:t>
      </w:r>
    </w:p>
    <w:p w14:paraId="2B21D520">
      <w:pPr>
        <w:rPr>
          <w:rFonts w:hint="default" w:cs="Times New Roman"/>
          <w:sz w:val="26"/>
          <w:szCs w:val="26"/>
          <w:lang w:val="en-US"/>
        </w:rPr>
      </w:pPr>
      <w:r>
        <w:rPr>
          <w:rFonts w:hint="default" w:cs="Times New Roman"/>
          <w:sz w:val="26"/>
          <w:szCs w:val="26"/>
          <w:lang w:val="en-US"/>
        </w:rPr>
        <w:t xml:space="preserve">        optimizer.zero_grad()</w:t>
      </w:r>
    </w:p>
    <w:p w14:paraId="27E13BBC">
      <w:pPr>
        <w:rPr>
          <w:rFonts w:hint="default" w:cs="Times New Roman"/>
          <w:sz w:val="26"/>
          <w:szCs w:val="26"/>
          <w:lang w:val="en-US"/>
        </w:rPr>
      </w:pPr>
      <w:r>
        <w:rPr>
          <w:rFonts w:hint="default" w:cs="Times New Roman"/>
          <w:sz w:val="26"/>
          <w:szCs w:val="26"/>
          <w:lang w:val="en-US"/>
        </w:rPr>
        <w:t xml:space="preserve">        outputs = model(images)</w:t>
      </w:r>
    </w:p>
    <w:p w14:paraId="2FA972C5">
      <w:pPr>
        <w:rPr>
          <w:rFonts w:hint="default" w:cs="Times New Roman"/>
          <w:sz w:val="26"/>
          <w:szCs w:val="26"/>
          <w:lang w:val="en-US"/>
        </w:rPr>
      </w:pPr>
      <w:r>
        <w:rPr>
          <w:rFonts w:hint="default" w:cs="Times New Roman"/>
          <w:sz w:val="26"/>
          <w:szCs w:val="26"/>
          <w:lang w:val="en-US"/>
        </w:rPr>
        <w:t xml:space="preserve">        loss = criterion(outputs, labels)</w:t>
      </w:r>
    </w:p>
    <w:p w14:paraId="66AD71E7">
      <w:pPr>
        <w:rPr>
          <w:rFonts w:hint="default" w:cs="Times New Roman"/>
          <w:sz w:val="26"/>
          <w:szCs w:val="26"/>
          <w:lang w:val="en-US"/>
        </w:rPr>
      </w:pPr>
      <w:r>
        <w:rPr>
          <w:rFonts w:hint="default" w:cs="Times New Roman"/>
          <w:sz w:val="26"/>
          <w:szCs w:val="26"/>
          <w:lang w:val="en-US"/>
        </w:rPr>
        <w:t xml:space="preserve">        loss.backward()</w:t>
      </w:r>
    </w:p>
    <w:p w14:paraId="092960A7">
      <w:pPr>
        <w:rPr>
          <w:rFonts w:hint="default" w:cs="Times New Roman"/>
          <w:sz w:val="26"/>
          <w:szCs w:val="26"/>
          <w:lang w:val="en-US"/>
        </w:rPr>
      </w:pPr>
      <w:r>
        <w:rPr>
          <w:rFonts w:hint="default" w:cs="Times New Roman"/>
          <w:sz w:val="26"/>
          <w:szCs w:val="26"/>
          <w:lang w:val="en-US"/>
        </w:rPr>
        <w:t xml:space="preserve">        optimizer.step()</w:t>
      </w:r>
    </w:p>
    <w:p w14:paraId="19B3E14F">
      <w:pPr>
        <w:rPr>
          <w:rFonts w:hint="default" w:cs="Times New Roman"/>
          <w:sz w:val="26"/>
          <w:szCs w:val="26"/>
          <w:lang w:val="en-US"/>
        </w:rPr>
      </w:pPr>
      <w:r>
        <w:rPr>
          <w:rFonts w:hint="default" w:cs="Times New Roman"/>
          <w:sz w:val="26"/>
          <w:szCs w:val="26"/>
          <w:lang w:val="en-US"/>
        </w:rPr>
        <w:t xml:space="preserve">        </w:t>
      </w:r>
    </w:p>
    <w:p w14:paraId="0A3D7F9C">
      <w:pPr>
        <w:rPr>
          <w:rFonts w:hint="default" w:cs="Times New Roman"/>
          <w:sz w:val="26"/>
          <w:szCs w:val="26"/>
          <w:lang w:val="en-US"/>
        </w:rPr>
      </w:pPr>
      <w:r>
        <w:rPr>
          <w:rFonts w:hint="default" w:cs="Times New Roman"/>
          <w:sz w:val="26"/>
          <w:szCs w:val="26"/>
          <w:lang w:val="en-US"/>
        </w:rPr>
        <w:t xml:space="preserve">        train_loss += loss.item() * images.size(0)</w:t>
      </w:r>
    </w:p>
    <w:p w14:paraId="318A92AF">
      <w:pPr>
        <w:rPr>
          <w:rFonts w:hint="default" w:cs="Times New Roman"/>
          <w:sz w:val="26"/>
          <w:szCs w:val="26"/>
          <w:lang w:val="en-US"/>
        </w:rPr>
      </w:pPr>
      <w:r>
        <w:rPr>
          <w:rFonts w:hint="default" w:cs="Times New Roman"/>
          <w:sz w:val="26"/>
          <w:szCs w:val="26"/>
          <w:lang w:val="en-US"/>
        </w:rPr>
        <w:t xml:space="preserve">        _, predicted = outputs.max(1)</w:t>
      </w:r>
    </w:p>
    <w:p w14:paraId="46FE99C9">
      <w:pPr>
        <w:rPr>
          <w:rFonts w:hint="default" w:cs="Times New Roman"/>
          <w:sz w:val="26"/>
          <w:szCs w:val="26"/>
          <w:lang w:val="en-US"/>
        </w:rPr>
      </w:pPr>
      <w:r>
        <w:rPr>
          <w:rFonts w:hint="default" w:cs="Times New Roman"/>
          <w:sz w:val="26"/>
          <w:szCs w:val="26"/>
          <w:lang w:val="en-US"/>
        </w:rPr>
        <w:t xml:space="preserve">        train_total += labels.size(0)</w:t>
      </w:r>
    </w:p>
    <w:p w14:paraId="0EB41600">
      <w:pPr>
        <w:rPr>
          <w:rFonts w:hint="default" w:cs="Times New Roman"/>
          <w:sz w:val="26"/>
          <w:szCs w:val="26"/>
          <w:lang w:val="en-US"/>
        </w:rPr>
      </w:pPr>
      <w:r>
        <w:rPr>
          <w:rFonts w:hint="default" w:cs="Times New Roman"/>
          <w:sz w:val="26"/>
          <w:szCs w:val="26"/>
          <w:lang w:val="en-US"/>
        </w:rPr>
        <w:t xml:space="preserve">        train_correct += predicted.eq(labels).sum().item()</w:t>
      </w:r>
    </w:p>
    <w:p w14:paraId="03E0867C">
      <w:pPr>
        <w:rPr>
          <w:rFonts w:hint="default" w:cs="Times New Roman"/>
          <w:sz w:val="26"/>
          <w:szCs w:val="26"/>
          <w:lang w:val="en-US"/>
        </w:rPr>
      </w:pPr>
      <w:r>
        <w:rPr>
          <w:rFonts w:hint="default" w:cs="Times New Roman"/>
          <w:sz w:val="26"/>
          <w:szCs w:val="26"/>
          <w:lang w:val="en-US"/>
        </w:rPr>
        <w:t xml:space="preserve">        </w:t>
      </w:r>
    </w:p>
    <w:p w14:paraId="4D537332">
      <w:pPr>
        <w:rPr>
          <w:rFonts w:hint="default" w:cs="Times New Roman"/>
          <w:sz w:val="26"/>
          <w:szCs w:val="26"/>
          <w:lang w:val="en-US"/>
        </w:rPr>
      </w:pPr>
      <w:r>
        <w:rPr>
          <w:rFonts w:hint="default" w:cs="Times New Roman"/>
          <w:sz w:val="26"/>
          <w:szCs w:val="26"/>
          <w:lang w:val="en-US"/>
        </w:rPr>
        <w:t xml:space="preserve">    epoch_train_loss = train_loss / len(train_dataset)</w:t>
      </w:r>
    </w:p>
    <w:p w14:paraId="2B6A09AA">
      <w:pPr>
        <w:rPr>
          <w:rFonts w:hint="default" w:cs="Times New Roman"/>
          <w:sz w:val="26"/>
          <w:szCs w:val="26"/>
          <w:lang w:val="en-US"/>
        </w:rPr>
      </w:pPr>
      <w:r>
        <w:rPr>
          <w:rFonts w:hint="default" w:cs="Times New Roman"/>
          <w:sz w:val="26"/>
          <w:szCs w:val="26"/>
          <w:lang w:val="en-US"/>
        </w:rPr>
        <w:t xml:space="preserve">    epoch_train_acc = train_correct / train_total</w:t>
      </w:r>
    </w:p>
    <w:p w14:paraId="01C803FC">
      <w:pPr>
        <w:rPr>
          <w:rFonts w:hint="default" w:cs="Times New Roman"/>
          <w:sz w:val="26"/>
          <w:szCs w:val="26"/>
          <w:lang w:val="en-US"/>
        </w:rPr>
      </w:pPr>
      <w:r>
        <w:rPr>
          <w:rFonts w:hint="default" w:cs="Times New Roman"/>
          <w:sz w:val="26"/>
          <w:szCs w:val="26"/>
          <w:lang w:val="en-US"/>
        </w:rPr>
        <w:t xml:space="preserve">    </w:t>
      </w:r>
    </w:p>
    <w:p w14:paraId="5B674E6C">
      <w:pPr>
        <w:rPr>
          <w:rFonts w:hint="default" w:cs="Times New Roman"/>
          <w:sz w:val="26"/>
          <w:szCs w:val="26"/>
          <w:lang w:val="en-US"/>
        </w:rPr>
      </w:pPr>
      <w:r>
        <w:rPr>
          <w:rFonts w:hint="default" w:cs="Times New Roman"/>
          <w:sz w:val="26"/>
          <w:szCs w:val="26"/>
          <w:lang w:val="en-US"/>
        </w:rPr>
        <w:t xml:space="preserve">    # --- VALIDATION ---</w:t>
      </w:r>
    </w:p>
    <w:p w14:paraId="4F3063DA">
      <w:pPr>
        <w:rPr>
          <w:rFonts w:hint="default" w:cs="Times New Roman"/>
          <w:sz w:val="26"/>
          <w:szCs w:val="26"/>
          <w:lang w:val="en-US"/>
        </w:rPr>
      </w:pPr>
      <w:r>
        <w:rPr>
          <w:rFonts w:hint="default" w:cs="Times New Roman"/>
          <w:sz w:val="26"/>
          <w:szCs w:val="26"/>
          <w:lang w:val="en-US"/>
        </w:rPr>
        <w:t xml:space="preserve">    model.eval()</w:t>
      </w:r>
    </w:p>
    <w:p w14:paraId="4665E01F">
      <w:pPr>
        <w:rPr>
          <w:rFonts w:hint="default" w:cs="Times New Roman"/>
          <w:sz w:val="26"/>
          <w:szCs w:val="26"/>
          <w:lang w:val="en-US"/>
        </w:rPr>
      </w:pPr>
      <w:r>
        <w:rPr>
          <w:rFonts w:hint="default" w:cs="Times New Roman"/>
          <w:sz w:val="26"/>
          <w:szCs w:val="26"/>
          <w:lang w:val="en-US"/>
        </w:rPr>
        <w:t xml:space="preserve">    val_loss = 0.0</w:t>
      </w:r>
    </w:p>
    <w:p w14:paraId="1DF26941">
      <w:pPr>
        <w:rPr>
          <w:rFonts w:hint="default" w:cs="Times New Roman"/>
          <w:sz w:val="26"/>
          <w:szCs w:val="26"/>
          <w:lang w:val="en-US"/>
        </w:rPr>
      </w:pPr>
      <w:r>
        <w:rPr>
          <w:rFonts w:hint="default" w:cs="Times New Roman"/>
          <w:sz w:val="26"/>
          <w:szCs w:val="26"/>
          <w:lang w:val="en-US"/>
        </w:rPr>
        <w:t xml:space="preserve">    val_correct = 0</w:t>
      </w:r>
    </w:p>
    <w:p w14:paraId="477E6B27">
      <w:pPr>
        <w:rPr>
          <w:rFonts w:hint="default" w:cs="Times New Roman"/>
          <w:sz w:val="26"/>
          <w:szCs w:val="26"/>
          <w:lang w:val="en-US"/>
        </w:rPr>
      </w:pPr>
      <w:r>
        <w:rPr>
          <w:rFonts w:hint="default" w:cs="Times New Roman"/>
          <w:sz w:val="26"/>
          <w:szCs w:val="26"/>
          <w:lang w:val="en-US"/>
        </w:rPr>
        <w:t xml:space="preserve">    val_total = 0</w:t>
      </w:r>
    </w:p>
    <w:p w14:paraId="6833A246">
      <w:pPr>
        <w:rPr>
          <w:rFonts w:hint="default" w:cs="Times New Roman"/>
          <w:sz w:val="26"/>
          <w:szCs w:val="26"/>
          <w:lang w:val="en-US"/>
        </w:rPr>
      </w:pPr>
      <w:r>
        <w:rPr>
          <w:rFonts w:hint="default" w:cs="Times New Roman"/>
          <w:sz w:val="26"/>
          <w:szCs w:val="26"/>
          <w:lang w:val="en-US"/>
        </w:rPr>
        <w:t xml:space="preserve">    val_preds = []</w:t>
      </w:r>
    </w:p>
    <w:p w14:paraId="680EA07C">
      <w:pPr>
        <w:rPr>
          <w:rFonts w:hint="default" w:cs="Times New Roman"/>
          <w:sz w:val="26"/>
          <w:szCs w:val="26"/>
          <w:lang w:val="en-US"/>
        </w:rPr>
      </w:pPr>
      <w:r>
        <w:rPr>
          <w:rFonts w:hint="default" w:cs="Times New Roman"/>
          <w:sz w:val="26"/>
          <w:szCs w:val="26"/>
          <w:lang w:val="en-US"/>
        </w:rPr>
        <w:t xml:space="preserve">    val_targets = []</w:t>
      </w:r>
    </w:p>
    <w:p w14:paraId="29026B26">
      <w:pPr>
        <w:rPr>
          <w:rFonts w:hint="default" w:cs="Times New Roman"/>
          <w:sz w:val="26"/>
          <w:szCs w:val="26"/>
          <w:lang w:val="en-US"/>
        </w:rPr>
      </w:pPr>
      <w:r>
        <w:rPr>
          <w:rFonts w:hint="default" w:cs="Times New Roman"/>
          <w:sz w:val="26"/>
          <w:szCs w:val="26"/>
          <w:lang w:val="en-US"/>
        </w:rPr>
        <w:t xml:space="preserve">    </w:t>
      </w:r>
    </w:p>
    <w:p w14:paraId="52B2DE77">
      <w:pPr>
        <w:rPr>
          <w:rFonts w:hint="default" w:cs="Times New Roman"/>
          <w:sz w:val="26"/>
          <w:szCs w:val="26"/>
          <w:lang w:val="en-US"/>
        </w:rPr>
      </w:pPr>
      <w:r>
        <w:rPr>
          <w:rFonts w:hint="default" w:cs="Times New Roman"/>
          <w:sz w:val="26"/>
          <w:szCs w:val="26"/>
          <w:lang w:val="en-US"/>
        </w:rPr>
        <w:t xml:space="preserve">    with torch.no_grad():</w:t>
      </w:r>
    </w:p>
    <w:p w14:paraId="6525FC5F">
      <w:pPr>
        <w:rPr>
          <w:rFonts w:hint="default" w:cs="Times New Roman"/>
          <w:sz w:val="26"/>
          <w:szCs w:val="26"/>
          <w:lang w:val="en-US"/>
        </w:rPr>
      </w:pPr>
      <w:r>
        <w:rPr>
          <w:rFonts w:hint="default" w:cs="Times New Roman"/>
          <w:sz w:val="26"/>
          <w:szCs w:val="26"/>
          <w:lang w:val="en-US"/>
        </w:rPr>
        <w:t xml:space="preserve">        for images, labels in val_loader:</w:t>
      </w:r>
    </w:p>
    <w:p w14:paraId="2E716547">
      <w:pPr>
        <w:rPr>
          <w:rFonts w:hint="default" w:cs="Times New Roman"/>
          <w:sz w:val="26"/>
          <w:szCs w:val="26"/>
          <w:lang w:val="en-US"/>
        </w:rPr>
      </w:pPr>
      <w:r>
        <w:rPr>
          <w:rFonts w:hint="default" w:cs="Times New Roman"/>
          <w:sz w:val="26"/>
          <w:szCs w:val="26"/>
          <w:lang w:val="en-US"/>
        </w:rPr>
        <w:t xml:space="preserve">            images, labels = images.to(device), labels.to(device)</w:t>
      </w:r>
    </w:p>
    <w:p w14:paraId="71452DD0">
      <w:pPr>
        <w:rPr>
          <w:rFonts w:hint="default" w:cs="Times New Roman"/>
          <w:sz w:val="26"/>
          <w:szCs w:val="26"/>
          <w:lang w:val="en-US"/>
        </w:rPr>
      </w:pPr>
      <w:r>
        <w:rPr>
          <w:rFonts w:hint="default" w:cs="Times New Roman"/>
          <w:sz w:val="26"/>
          <w:szCs w:val="26"/>
          <w:lang w:val="en-US"/>
        </w:rPr>
        <w:t xml:space="preserve">            outputs = model(images)</w:t>
      </w:r>
    </w:p>
    <w:p w14:paraId="0613EA8A">
      <w:pPr>
        <w:rPr>
          <w:rFonts w:hint="default" w:cs="Times New Roman"/>
          <w:sz w:val="26"/>
          <w:szCs w:val="26"/>
          <w:lang w:val="en-US"/>
        </w:rPr>
      </w:pPr>
      <w:r>
        <w:rPr>
          <w:rFonts w:hint="default" w:cs="Times New Roman"/>
          <w:sz w:val="26"/>
          <w:szCs w:val="26"/>
          <w:lang w:val="en-US"/>
        </w:rPr>
        <w:t xml:space="preserve">            loss = criterion(outputs, labels)</w:t>
      </w:r>
    </w:p>
    <w:p w14:paraId="09BFE99C">
      <w:pPr>
        <w:rPr>
          <w:rFonts w:hint="default" w:cs="Times New Roman"/>
          <w:sz w:val="26"/>
          <w:szCs w:val="26"/>
          <w:lang w:val="en-US"/>
        </w:rPr>
      </w:pPr>
      <w:r>
        <w:rPr>
          <w:rFonts w:hint="default" w:cs="Times New Roman"/>
          <w:sz w:val="26"/>
          <w:szCs w:val="26"/>
          <w:lang w:val="en-US"/>
        </w:rPr>
        <w:t xml:space="preserve">            </w:t>
      </w:r>
    </w:p>
    <w:p w14:paraId="696391CD">
      <w:pPr>
        <w:rPr>
          <w:rFonts w:hint="default" w:cs="Times New Roman"/>
          <w:sz w:val="26"/>
          <w:szCs w:val="26"/>
          <w:lang w:val="en-US"/>
        </w:rPr>
      </w:pPr>
      <w:r>
        <w:rPr>
          <w:rFonts w:hint="default" w:cs="Times New Roman"/>
          <w:sz w:val="26"/>
          <w:szCs w:val="26"/>
          <w:lang w:val="en-US"/>
        </w:rPr>
        <w:t xml:space="preserve">            val_loss += loss.item() * images.size(0)</w:t>
      </w:r>
    </w:p>
    <w:p w14:paraId="521001B5">
      <w:pPr>
        <w:rPr>
          <w:rFonts w:hint="default" w:cs="Times New Roman"/>
          <w:sz w:val="26"/>
          <w:szCs w:val="26"/>
          <w:lang w:val="en-US"/>
        </w:rPr>
      </w:pPr>
      <w:r>
        <w:rPr>
          <w:rFonts w:hint="default" w:cs="Times New Roman"/>
          <w:sz w:val="26"/>
          <w:szCs w:val="26"/>
          <w:lang w:val="en-US"/>
        </w:rPr>
        <w:t xml:space="preserve">            _, predicted = outputs.max(1)</w:t>
      </w:r>
    </w:p>
    <w:p w14:paraId="5637CFDC">
      <w:pPr>
        <w:rPr>
          <w:rFonts w:hint="default" w:cs="Times New Roman"/>
          <w:sz w:val="26"/>
          <w:szCs w:val="26"/>
          <w:lang w:val="en-US"/>
        </w:rPr>
      </w:pPr>
      <w:r>
        <w:rPr>
          <w:rFonts w:hint="default" w:cs="Times New Roman"/>
          <w:sz w:val="26"/>
          <w:szCs w:val="26"/>
          <w:lang w:val="en-US"/>
        </w:rPr>
        <w:t xml:space="preserve">            val_total += labels.size(0)</w:t>
      </w:r>
    </w:p>
    <w:p w14:paraId="12CDBC4D">
      <w:pPr>
        <w:rPr>
          <w:rFonts w:hint="default" w:cs="Times New Roman"/>
          <w:sz w:val="26"/>
          <w:szCs w:val="26"/>
          <w:lang w:val="en-US"/>
        </w:rPr>
      </w:pPr>
      <w:r>
        <w:rPr>
          <w:rFonts w:hint="default" w:cs="Times New Roman"/>
          <w:sz w:val="26"/>
          <w:szCs w:val="26"/>
          <w:lang w:val="en-US"/>
        </w:rPr>
        <w:t xml:space="preserve">            val_correct += predicted.eq(labels).sum().item()</w:t>
      </w:r>
    </w:p>
    <w:p w14:paraId="394F61F8">
      <w:pPr>
        <w:rPr>
          <w:rFonts w:hint="default" w:cs="Times New Roman"/>
          <w:sz w:val="26"/>
          <w:szCs w:val="26"/>
          <w:lang w:val="en-US"/>
        </w:rPr>
      </w:pPr>
      <w:r>
        <w:rPr>
          <w:rFonts w:hint="default" w:cs="Times New Roman"/>
          <w:sz w:val="26"/>
          <w:szCs w:val="26"/>
          <w:lang w:val="en-US"/>
        </w:rPr>
        <w:t xml:space="preserve">            </w:t>
      </w:r>
    </w:p>
    <w:p w14:paraId="08475F23">
      <w:pPr>
        <w:rPr>
          <w:rFonts w:hint="default" w:cs="Times New Roman"/>
          <w:sz w:val="26"/>
          <w:szCs w:val="26"/>
          <w:lang w:val="en-US"/>
        </w:rPr>
      </w:pPr>
      <w:r>
        <w:rPr>
          <w:rFonts w:hint="default" w:cs="Times New Roman"/>
          <w:sz w:val="26"/>
          <w:szCs w:val="26"/>
          <w:lang w:val="en-US"/>
        </w:rPr>
        <w:t xml:space="preserve">            val_preds.extend(predicted.cpu().numpy())</w:t>
      </w:r>
    </w:p>
    <w:p w14:paraId="4D159EA6">
      <w:pPr>
        <w:rPr>
          <w:rFonts w:hint="default" w:cs="Times New Roman"/>
          <w:sz w:val="26"/>
          <w:szCs w:val="26"/>
          <w:lang w:val="en-US"/>
        </w:rPr>
      </w:pPr>
      <w:r>
        <w:rPr>
          <w:rFonts w:hint="default" w:cs="Times New Roman"/>
          <w:sz w:val="26"/>
          <w:szCs w:val="26"/>
          <w:lang w:val="en-US"/>
        </w:rPr>
        <w:t xml:space="preserve">            val_targets.extend(labels.cpu().numpy())</w:t>
      </w:r>
    </w:p>
    <w:p w14:paraId="047AA991">
      <w:pPr>
        <w:rPr>
          <w:rFonts w:hint="default" w:cs="Times New Roman"/>
          <w:sz w:val="26"/>
          <w:szCs w:val="26"/>
          <w:lang w:val="en-US"/>
        </w:rPr>
      </w:pPr>
      <w:r>
        <w:rPr>
          <w:rFonts w:hint="default" w:cs="Times New Roman"/>
          <w:sz w:val="26"/>
          <w:szCs w:val="26"/>
          <w:lang w:val="en-US"/>
        </w:rPr>
        <w:t xml:space="preserve">            </w:t>
      </w:r>
    </w:p>
    <w:p w14:paraId="404D79E9">
      <w:pPr>
        <w:rPr>
          <w:rFonts w:hint="default" w:cs="Times New Roman"/>
          <w:sz w:val="26"/>
          <w:szCs w:val="26"/>
          <w:lang w:val="en-US"/>
        </w:rPr>
      </w:pPr>
      <w:r>
        <w:rPr>
          <w:rFonts w:hint="default" w:cs="Times New Roman"/>
          <w:sz w:val="26"/>
          <w:szCs w:val="26"/>
          <w:lang w:val="en-US"/>
        </w:rPr>
        <w:t xml:space="preserve">    epoch_val_loss = val_loss / len(val_dataset)</w:t>
      </w:r>
    </w:p>
    <w:p w14:paraId="76AC026A">
      <w:pPr>
        <w:rPr>
          <w:rFonts w:hint="default" w:cs="Times New Roman"/>
          <w:sz w:val="26"/>
          <w:szCs w:val="26"/>
          <w:lang w:val="en-US"/>
        </w:rPr>
      </w:pPr>
      <w:r>
        <w:rPr>
          <w:rFonts w:hint="default" w:cs="Times New Roman"/>
          <w:sz w:val="26"/>
          <w:szCs w:val="26"/>
          <w:lang w:val="en-US"/>
        </w:rPr>
        <w:t xml:space="preserve">    epoch_val_acc = val_correct / val_total</w:t>
      </w:r>
    </w:p>
    <w:p w14:paraId="794E0863">
      <w:pPr>
        <w:rPr>
          <w:rFonts w:hint="default" w:cs="Times New Roman"/>
          <w:sz w:val="26"/>
          <w:szCs w:val="26"/>
          <w:lang w:val="en-US"/>
        </w:rPr>
      </w:pPr>
      <w:r>
        <w:rPr>
          <w:rFonts w:hint="default" w:cs="Times New Roman"/>
          <w:sz w:val="26"/>
          <w:szCs w:val="26"/>
          <w:lang w:val="en-US"/>
        </w:rPr>
        <w:t xml:space="preserve">    epoch_val_f1 = f1_score(val_targets, val_preds, average='macro', zero_division=0)</w:t>
      </w:r>
    </w:p>
    <w:p w14:paraId="3EC94BA6">
      <w:pPr>
        <w:rPr>
          <w:rFonts w:hint="default" w:cs="Times New Roman"/>
          <w:sz w:val="26"/>
          <w:szCs w:val="26"/>
          <w:lang w:val="en-US"/>
        </w:rPr>
      </w:pPr>
      <w:r>
        <w:rPr>
          <w:rFonts w:hint="default" w:cs="Times New Roman"/>
          <w:sz w:val="26"/>
          <w:szCs w:val="26"/>
          <w:lang w:val="en-US"/>
        </w:rPr>
        <w:t xml:space="preserve">    </w:t>
      </w:r>
    </w:p>
    <w:p w14:paraId="4D6B813B">
      <w:pPr>
        <w:rPr>
          <w:rFonts w:hint="default" w:cs="Times New Roman"/>
          <w:sz w:val="26"/>
          <w:szCs w:val="26"/>
          <w:lang w:val="en-US"/>
        </w:rPr>
      </w:pPr>
      <w:r>
        <w:rPr>
          <w:rFonts w:hint="default" w:cs="Times New Roman"/>
          <w:sz w:val="26"/>
          <w:szCs w:val="26"/>
          <w:lang w:val="en-US"/>
        </w:rPr>
        <w:t xml:space="preserve">    print(f"Epoch [{epoch+1}/{num_epochs}] | "</w:t>
      </w:r>
    </w:p>
    <w:p w14:paraId="2769999B">
      <w:pPr>
        <w:rPr>
          <w:rFonts w:hint="default" w:cs="Times New Roman"/>
          <w:sz w:val="26"/>
          <w:szCs w:val="26"/>
          <w:lang w:val="en-US"/>
        </w:rPr>
      </w:pPr>
      <w:r>
        <w:rPr>
          <w:rFonts w:hint="default" w:cs="Times New Roman"/>
          <w:sz w:val="26"/>
          <w:szCs w:val="26"/>
          <w:lang w:val="en-US"/>
        </w:rPr>
        <w:t xml:space="preserve">          f"Train Loss: {epoch_train_loss:.4f} - Train Acc: {epoch_train_acc*100:.2f}% | "</w:t>
      </w:r>
    </w:p>
    <w:p w14:paraId="128DBA7D">
      <w:pPr>
        <w:rPr>
          <w:rFonts w:hint="default" w:cs="Times New Roman"/>
          <w:sz w:val="26"/>
          <w:szCs w:val="26"/>
          <w:lang w:val="en-US"/>
        </w:rPr>
      </w:pPr>
      <w:r>
        <w:rPr>
          <w:rFonts w:hint="default" w:cs="Times New Roman"/>
          <w:sz w:val="26"/>
          <w:szCs w:val="26"/>
          <w:lang w:val="en-US"/>
        </w:rPr>
        <w:t xml:space="preserve">          f"Val Loss: {epoch_val_loss:.4f} - Val Acc: {epoch_val_acc*100:.2f}% - Val Macro-F1: {epoch_val_f1:.4f}")</w:t>
      </w:r>
    </w:p>
    <w:p w14:paraId="76DC2E86">
      <w:pPr>
        <w:rPr>
          <w:rFonts w:hint="default" w:cs="Times New Roman"/>
          <w:sz w:val="26"/>
          <w:szCs w:val="26"/>
          <w:lang w:val="en-US"/>
        </w:rPr>
      </w:pPr>
      <w:r>
        <w:rPr>
          <w:rFonts w:hint="default" w:cs="Times New Roman"/>
          <w:sz w:val="26"/>
          <w:szCs w:val="26"/>
          <w:lang w:val="en-US"/>
        </w:rPr>
        <w:t xml:space="preserve">    </w:t>
      </w:r>
    </w:p>
    <w:p w14:paraId="21E510D7">
      <w:pPr>
        <w:rPr>
          <w:rFonts w:hint="default" w:cs="Times New Roman"/>
          <w:sz w:val="26"/>
          <w:szCs w:val="26"/>
          <w:lang w:val="en-US"/>
        </w:rPr>
      </w:pPr>
      <w:r>
        <w:rPr>
          <w:rFonts w:hint="default" w:cs="Times New Roman"/>
          <w:sz w:val="26"/>
          <w:szCs w:val="26"/>
          <w:lang w:val="en-US"/>
        </w:rPr>
        <w:t xml:space="preserve">    # Lưu checkpoint tốt nhất dựa trên Val Macro-F1</w:t>
      </w:r>
    </w:p>
    <w:p w14:paraId="40BF6BF5">
      <w:pPr>
        <w:rPr>
          <w:rFonts w:hint="default" w:cs="Times New Roman"/>
          <w:sz w:val="26"/>
          <w:szCs w:val="26"/>
          <w:lang w:val="en-US"/>
        </w:rPr>
      </w:pPr>
      <w:r>
        <w:rPr>
          <w:rFonts w:hint="default" w:cs="Times New Roman"/>
          <w:sz w:val="26"/>
          <w:szCs w:val="26"/>
          <w:lang w:val="en-US"/>
        </w:rPr>
        <w:t xml:space="preserve">    if epoch_val_f1 &gt; best_val_f1:</w:t>
      </w:r>
    </w:p>
    <w:p w14:paraId="15CA969E">
      <w:pPr>
        <w:rPr>
          <w:rFonts w:hint="default" w:cs="Times New Roman"/>
          <w:sz w:val="26"/>
          <w:szCs w:val="26"/>
          <w:lang w:val="en-US"/>
        </w:rPr>
      </w:pPr>
      <w:r>
        <w:rPr>
          <w:rFonts w:hint="default" w:cs="Times New Roman"/>
          <w:sz w:val="26"/>
          <w:szCs w:val="26"/>
          <w:lang w:val="en-US"/>
        </w:rPr>
        <w:t xml:space="preserve">        best_val_f1 = epoch_val_f1</w:t>
      </w:r>
    </w:p>
    <w:p w14:paraId="40C177D1">
      <w:pPr>
        <w:rPr>
          <w:rFonts w:hint="default" w:cs="Times New Roman"/>
          <w:sz w:val="26"/>
          <w:szCs w:val="26"/>
          <w:lang w:val="en-US"/>
        </w:rPr>
      </w:pPr>
      <w:r>
        <w:rPr>
          <w:rFonts w:hint="default" w:cs="Times New Roman"/>
          <w:sz w:val="26"/>
          <w:szCs w:val="26"/>
          <w:lang w:val="en-US"/>
        </w:rPr>
        <w:t xml:space="preserve">        torch.save(model.state_dict(), best_model_path)</w:t>
      </w:r>
    </w:p>
    <w:p w14:paraId="300CD01E">
      <w:pPr>
        <w:rPr>
          <w:rFonts w:hint="default" w:cs="Times New Roman"/>
          <w:sz w:val="26"/>
          <w:szCs w:val="26"/>
          <w:lang w:val="en-US"/>
        </w:rPr>
      </w:pPr>
      <w:r>
        <w:rPr>
          <w:rFonts w:hint="default" w:cs="Times New Roman"/>
          <w:sz w:val="26"/>
          <w:szCs w:val="26"/>
          <w:lang w:val="en-US"/>
        </w:rPr>
        <w:t xml:space="preserve">        print(f"--&gt; Lưu checkpoint tốt nhất tại epoch {epoch+1} với Val Macro-F1: {best_val_f1:.4f}")</w:t>
      </w:r>
    </w:p>
    <w:p w14:paraId="709BE45B">
      <w:pPr>
        <w:rPr>
          <w:rFonts w:hint="default" w:cs="Times New Roman"/>
          <w:sz w:val="26"/>
          <w:szCs w:val="26"/>
          <w:lang w:val="en-US"/>
        </w:rPr>
      </w:pPr>
    </w:p>
    <w:p w14:paraId="14187F68">
      <w:pPr>
        <w:rPr>
          <w:rFonts w:hint="default" w:cs="Times New Roman"/>
          <w:sz w:val="26"/>
          <w:szCs w:val="26"/>
          <w:lang w:val="en-US"/>
        </w:rPr>
      </w:pPr>
      <w:r>
        <w:rPr>
          <w:rFonts w:hint="default" w:cs="Times New Roman"/>
          <w:sz w:val="26"/>
          <w:szCs w:val="26"/>
          <w:lang w:val="en-US"/>
        </w:rPr>
        <w:t>print(f"\nHuấn luyện hoàn tất! Model tốt nhất được lưu tại: {best_model_path}")</w:t>
      </w:r>
    </w:p>
    <w:p w14:paraId="4EB2A7CD">
      <w:pPr>
        <w:rPr>
          <w:rFonts w:hint="default" w:cs="Times New Roman"/>
          <w:sz w:val="26"/>
          <w:szCs w:val="26"/>
          <w:lang w:val="en-US"/>
        </w:rPr>
      </w:pPr>
    </w:p>
    <w:p w14:paraId="1473AC81">
      <w:pPr>
        <w:rPr>
          <w:rFonts w:hint="default" w:cs="Times New Roman"/>
          <w:sz w:val="26"/>
          <w:szCs w:val="26"/>
          <w:highlight w:val="yellow"/>
          <w:lang w:val="en-US"/>
        </w:rPr>
      </w:pPr>
      <w:r>
        <w:rPr>
          <w:rFonts w:hint="default" w:cs="Times New Roman"/>
          <w:sz w:val="26"/>
          <w:szCs w:val="26"/>
          <w:highlight w:val="yellow"/>
          <w:lang w:val="en-US"/>
        </w:rPr>
        <w:t>---</w:t>
      </w:r>
      <w:r>
        <w:rPr>
          <w:rFonts w:ascii="SimSun" w:hAnsi="SimSun" w:eastAsia="SimSun" w:cs="SimSun"/>
          <w:sz w:val="24"/>
          <w:szCs w:val="24"/>
          <w:highlight w:val="yellow"/>
        </w:rPr>
        <w:t xml:space="preserve">mô hình </w:t>
      </w:r>
      <w:r>
        <w:rPr>
          <w:rFonts w:ascii="SimSun" w:hAnsi="SimSun" w:eastAsia="SimSun" w:cs="SimSun"/>
          <w:b/>
          <w:bCs/>
          <w:sz w:val="24"/>
          <w:szCs w:val="24"/>
          <w:highlight w:val="yellow"/>
        </w:rPr>
        <w:t>EfficientNet-B0</w:t>
      </w:r>
    </w:p>
    <w:p w14:paraId="7B76D356">
      <w:pPr>
        <w:rPr>
          <w:rFonts w:hint="default" w:cs="Times New Roman"/>
          <w:sz w:val="26"/>
          <w:szCs w:val="26"/>
          <w:lang w:val="en-US"/>
        </w:rPr>
      </w:pPr>
      <w:r>
        <w:rPr>
          <w:rFonts w:hint="default" w:cs="Times New Roman"/>
          <w:sz w:val="26"/>
          <w:szCs w:val="26"/>
          <w:lang w:val="en-US"/>
        </w:rPr>
        <w:t># Định nghĩa DataLoader, Model (EfficientNet-B0) và Vòng lặp huấn luyện chuẩn (B3)</w:t>
      </w:r>
    </w:p>
    <w:p w14:paraId="1B87ED4A">
      <w:pPr>
        <w:rPr>
          <w:rFonts w:hint="default" w:cs="Times New Roman"/>
          <w:sz w:val="26"/>
          <w:szCs w:val="26"/>
          <w:lang w:val="en-US"/>
        </w:rPr>
      </w:pPr>
      <w:r>
        <w:rPr>
          <w:rFonts w:hint="default" w:cs="Times New Roman"/>
          <w:sz w:val="26"/>
          <w:szCs w:val="26"/>
          <w:lang w:val="en-US"/>
        </w:rPr>
        <w:t>import torch.nn as nn</w:t>
      </w:r>
    </w:p>
    <w:p w14:paraId="057602FF">
      <w:pPr>
        <w:rPr>
          <w:rFonts w:hint="default" w:cs="Times New Roman"/>
          <w:sz w:val="26"/>
          <w:szCs w:val="26"/>
          <w:lang w:val="en-US"/>
        </w:rPr>
      </w:pPr>
      <w:r>
        <w:rPr>
          <w:rFonts w:hint="default" w:cs="Times New Roman"/>
          <w:sz w:val="26"/>
          <w:szCs w:val="26"/>
          <w:lang w:val="en-US"/>
        </w:rPr>
        <w:t>import torch.optim as optim</w:t>
      </w:r>
    </w:p>
    <w:p w14:paraId="48C82E78">
      <w:pPr>
        <w:rPr>
          <w:rFonts w:hint="default" w:cs="Times New Roman"/>
          <w:sz w:val="26"/>
          <w:szCs w:val="26"/>
          <w:lang w:val="en-US"/>
        </w:rPr>
      </w:pPr>
      <w:r>
        <w:rPr>
          <w:rFonts w:hint="default" w:cs="Times New Roman"/>
          <w:sz w:val="26"/>
          <w:szCs w:val="26"/>
          <w:lang w:val="en-US"/>
        </w:rPr>
        <w:t>from torch.utils.data import DataLoader</w:t>
      </w:r>
    </w:p>
    <w:p w14:paraId="6B118646">
      <w:pPr>
        <w:rPr>
          <w:rFonts w:hint="default" w:cs="Times New Roman"/>
          <w:sz w:val="26"/>
          <w:szCs w:val="26"/>
          <w:lang w:val="en-US"/>
        </w:rPr>
      </w:pPr>
      <w:r>
        <w:rPr>
          <w:rFonts w:hint="default" w:cs="Times New Roman"/>
          <w:sz w:val="26"/>
          <w:szCs w:val="26"/>
          <w:lang w:val="en-US"/>
        </w:rPr>
        <w:t>from torchvision import models</w:t>
      </w:r>
    </w:p>
    <w:p w14:paraId="55104C34">
      <w:pPr>
        <w:rPr>
          <w:rFonts w:hint="default" w:cs="Times New Roman"/>
          <w:sz w:val="26"/>
          <w:szCs w:val="26"/>
          <w:lang w:val="en-US"/>
        </w:rPr>
      </w:pPr>
      <w:r>
        <w:rPr>
          <w:rFonts w:hint="default" w:cs="Times New Roman"/>
          <w:sz w:val="26"/>
          <w:szCs w:val="26"/>
          <w:lang w:val="en-US"/>
        </w:rPr>
        <w:t>from sklearn.metrics import f1_score</w:t>
      </w:r>
    </w:p>
    <w:p w14:paraId="32597EBF">
      <w:pPr>
        <w:rPr>
          <w:rFonts w:hint="default" w:cs="Times New Roman"/>
          <w:sz w:val="26"/>
          <w:szCs w:val="26"/>
          <w:lang w:val="en-US"/>
        </w:rPr>
      </w:pPr>
    </w:p>
    <w:p w14:paraId="47716C16">
      <w:pPr>
        <w:rPr>
          <w:rFonts w:hint="default" w:cs="Times New Roman"/>
          <w:sz w:val="26"/>
          <w:szCs w:val="26"/>
          <w:lang w:val="en-US"/>
        </w:rPr>
      </w:pPr>
      <w:r>
        <w:rPr>
          <w:rFonts w:hint="default" w:cs="Times New Roman"/>
          <w:sz w:val="26"/>
          <w:szCs w:val="26"/>
          <w:lang w:val="en-US"/>
        </w:rPr>
        <w:t># Preprocessing &amp; Augmentation (CHỈ AUGMENTATION TRÊN TRAIN)</w:t>
      </w:r>
    </w:p>
    <w:p w14:paraId="6F787507">
      <w:pPr>
        <w:rPr>
          <w:rFonts w:hint="default" w:cs="Times New Roman"/>
          <w:sz w:val="26"/>
          <w:szCs w:val="26"/>
          <w:lang w:val="en-US"/>
        </w:rPr>
      </w:pPr>
      <w:r>
        <w:rPr>
          <w:rFonts w:hint="default" w:cs="Times New Roman"/>
          <w:sz w:val="26"/>
          <w:szCs w:val="26"/>
          <w:lang w:val="en-US"/>
        </w:rPr>
        <w:t>train_transform = transforms.Compose([</w:t>
      </w:r>
    </w:p>
    <w:p w14:paraId="60119BA2">
      <w:pPr>
        <w:rPr>
          <w:rFonts w:hint="default" w:cs="Times New Roman"/>
          <w:sz w:val="26"/>
          <w:szCs w:val="26"/>
          <w:lang w:val="en-US"/>
        </w:rPr>
      </w:pPr>
      <w:r>
        <w:rPr>
          <w:rFonts w:hint="default" w:cs="Times New Roman"/>
          <w:sz w:val="26"/>
          <w:szCs w:val="26"/>
          <w:lang w:val="en-US"/>
        </w:rPr>
        <w:t xml:space="preserve">    transforms.Resize((224, 224)),</w:t>
      </w:r>
    </w:p>
    <w:p w14:paraId="48C0B07D">
      <w:pPr>
        <w:rPr>
          <w:rFonts w:hint="default" w:cs="Times New Roman"/>
          <w:sz w:val="26"/>
          <w:szCs w:val="26"/>
          <w:lang w:val="en-US"/>
        </w:rPr>
      </w:pPr>
      <w:r>
        <w:rPr>
          <w:rFonts w:hint="default" w:cs="Times New Roman"/>
          <w:sz w:val="26"/>
          <w:szCs w:val="26"/>
          <w:lang w:val="en-US"/>
        </w:rPr>
        <w:t xml:space="preserve">    transforms.RandomHorizontalFlip(),</w:t>
      </w:r>
    </w:p>
    <w:p w14:paraId="4D3B3B7A">
      <w:pPr>
        <w:rPr>
          <w:rFonts w:hint="default" w:cs="Times New Roman"/>
          <w:sz w:val="26"/>
          <w:szCs w:val="26"/>
          <w:lang w:val="en-US"/>
        </w:rPr>
      </w:pPr>
      <w:r>
        <w:rPr>
          <w:rFonts w:hint="default" w:cs="Times New Roman"/>
          <w:sz w:val="26"/>
          <w:szCs w:val="26"/>
          <w:lang w:val="en-US"/>
        </w:rPr>
        <w:t xml:space="preserve">    transforms.ToTensor(),</w:t>
      </w:r>
    </w:p>
    <w:p w14:paraId="570BD5DB">
      <w:pPr>
        <w:rPr>
          <w:rFonts w:hint="default" w:cs="Times New Roman"/>
          <w:sz w:val="26"/>
          <w:szCs w:val="26"/>
          <w:lang w:val="en-US"/>
        </w:rPr>
      </w:pPr>
      <w:r>
        <w:rPr>
          <w:rFonts w:hint="default" w:cs="Times New Roman"/>
          <w:sz w:val="26"/>
          <w:szCs w:val="26"/>
          <w:lang w:val="en-US"/>
        </w:rPr>
        <w:t xml:space="preserve">    transforms.Normalize([0.485, 0.456, 0.406], [0.229, 0.224, 0.225])</w:t>
      </w:r>
    </w:p>
    <w:p w14:paraId="796BE5C4">
      <w:pPr>
        <w:rPr>
          <w:rFonts w:hint="default" w:cs="Times New Roman"/>
          <w:sz w:val="26"/>
          <w:szCs w:val="26"/>
          <w:lang w:val="en-US"/>
        </w:rPr>
      </w:pPr>
      <w:r>
        <w:rPr>
          <w:rFonts w:hint="default" w:cs="Times New Roman"/>
          <w:sz w:val="26"/>
          <w:szCs w:val="26"/>
          <w:lang w:val="en-US"/>
        </w:rPr>
        <w:t>])</w:t>
      </w:r>
    </w:p>
    <w:p w14:paraId="3DF1D83C">
      <w:pPr>
        <w:rPr>
          <w:rFonts w:hint="default" w:cs="Times New Roman"/>
          <w:sz w:val="26"/>
          <w:szCs w:val="26"/>
          <w:lang w:val="en-US"/>
        </w:rPr>
      </w:pPr>
    </w:p>
    <w:p w14:paraId="17575F84">
      <w:pPr>
        <w:rPr>
          <w:rFonts w:hint="default" w:cs="Times New Roman"/>
          <w:sz w:val="26"/>
          <w:szCs w:val="26"/>
          <w:lang w:val="en-US"/>
        </w:rPr>
      </w:pPr>
      <w:r>
        <w:rPr>
          <w:rFonts w:hint="default" w:cs="Times New Roman"/>
          <w:sz w:val="26"/>
          <w:szCs w:val="26"/>
          <w:lang w:val="en-US"/>
        </w:rPr>
        <w:t>val_transform = transforms.Compose([</w:t>
      </w:r>
    </w:p>
    <w:p w14:paraId="5BE2687A">
      <w:pPr>
        <w:rPr>
          <w:rFonts w:hint="default" w:cs="Times New Roman"/>
          <w:sz w:val="26"/>
          <w:szCs w:val="26"/>
          <w:lang w:val="en-US"/>
        </w:rPr>
      </w:pPr>
      <w:r>
        <w:rPr>
          <w:rFonts w:hint="default" w:cs="Times New Roman"/>
          <w:sz w:val="26"/>
          <w:szCs w:val="26"/>
          <w:lang w:val="en-US"/>
        </w:rPr>
        <w:t xml:space="preserve">    transforms.Resize((224, 224)),</w:t>
      </w:r>
    </w:p>
    <w:p w14:paraId="3CB84CFA">
      <w:pPr>
        <w:rPr>
          <w:rFonts w:hint="default" w:cs="Times New Roman"/>
          <w:sz w:val="26"/>
          <w:szCs w:val="26"/>
          <w:lang w:val="en-US"/>
        </w:rPr>
      </w:pPr>
      <w:r>
        <w:rPr>
          <w:rFonts w:hint="default" w:cs="Times New Roman"/>
          <w:sz w:val="26"/>
          <w:szCs w:val="26"/>
          <w:lang w:val="en-US"/>
        </w:rPr>
        <w:t xml:space="preserve">    transforms.ToTensor(),</w:t>
      </w:r>
    </w:p>
    <w:p w14:paraId="54CFF5A7">
      <w:pPr>
        <w:rPr>
          <w:rFonts w:hint="default" w:cs="Times New Roman"/>
          <w:sz w:val="26"/>
          <w:szCs w:val="26"/>
          <w:lang w:val="en-US"/>
        </w:rPr>
      </w:pPr>
      <w:r>
        <w:rPr>
          <w:rFonts w:hint="default" w:cs="Times New Roman"/>
          <w:sz w:val="26"/>
          <w:szCs w:val="26"/>
          <w:lang w:val="en-US"/>
        </w:rPr>
        <w:t xml:space="preserve">    transforms.Normalize([0.485, 0.456, 0.406], [0.229, 0.224, 0.225])</w:t>
      </w:r>
    </w:p>
    <w:p w14:paraId="1D4844CD">
      <w:pPr>
        <w:rPr>
          <w:rFonts w:hint="default" w:cs="Times New Roman"/>
          <w:sz w:val="26"/>
          <w:szCs w:val="26"/>
          <w:lang w:val="en-US"/>
        </w:rPr>
      </w:pPr>
      <w:r>
        <w:rPr>
          <w:rFonts w:hint="default" w:cs="Times New Roman"/>
          <w:sz w:val="26"/>
          <w:szCs w:val="26"/>
          <w:lang w:val="en-US"/>
        </w:rPr>
        <w:t>])</w:t>
      </w:r>
    </w:p>
    <w:p w14:paraId="5B1889A5">
      <w:pPr>
        <w:rPr>
          <w:rFonts w:hint="default" w:cs="Times New Roman"/>
          <w:sz w:val="26"/>
          <w:szCs w:val="26"/>
          <w:lang w:val="en-US"/>
        </w:rPr>
      </w:pPr>
    </w:p>
    <w:p w14:paraId="3A686B58">
      <w:pPr>
        <w:rPr>
          <w:rFonts w:hint="default" w:cs="Times New Roman"/>
          <w:sz w:val="26"/>
          <w:szCs w:val="26"/>
          <w:lang w:val="en-US"/>
        </w:rPr>
      </w:pPr>
      <w:r>
        <w:rPr>
          <w:rFonts w:hint="default" w:cs="Times New Roman"/>
          <w:sz w:val="26"/>
          <w:szCs w:val="26"/>
          <w:lang w:val="en-US"/>
        </w:rPr>
        <w:t>json_path = models_dir / "class_to_idx.json"</w:t>
      </w:r>
    </w:p>
    <w:p w14:paraId="080701CE">
      <w:pPr>
        <w:rPr>
          <w:rFonts w:hint="default" w:cs="Times New Roman"/>
          <w:sz w:val="26"/>
          <w:szCs w:val="26"/>
          <w:lang w:val="en-US"/>
        </w:rPr>
      </w:pPr>
      <w:r>
        <w:rPr>
          <w:rFonts w:hint="default" w:cs="Times New Roman"/>
          <w:sz w:val="26"/>
          <w:szCs w:val="26"/>
          <w:lang w:val="en-US"/>
        </w:rPr>
        <w:t>train_dataset = FishDataset("data/splits/train.csv", json_path, transform=train_transform)</w:t>
      </w:r>
    </w:p>
    <w:p w14:paraId="51750000">
      <w:pPr>
        <w:rPr>
          <w:rFonts w:hint="default" w:cs="Times New Roman"/>
          <w:sz w:val="26"/>
          <w:szCs w:val="26"/>
          <w:lang w:val="en-US"/>
        </w:rPr>
      </w:pPr>
      <w:r>
        <w:rPr>
          <w:rFonts w:hint="default" w:cs="Times New Roman"/>
          <w:sz w:val="26"/>
          <w:szCs w:val="26"/>
          <w:lang w:val="en-US"/>
        </w:rPr>
        <w:t>val_dataset = FishDataset("data/splits/val.csv", json_path, transform=val_transform)</w:t>
      </w:r>
    </w:p>
    <w:p w14:paraId="2DC60291">
      <w:pPr>
        <w:rPr>
          <w:rFonts w:hint="default" w:cs="Times New Roman"/>
          <w:sz w:val="26"/>
          <w:szCs w:val="26"/>
          <w:lang w:val="en-US"/>
        </w:rPr>
      </w:pPr>
      <w:r>
        <w:rPr>
          <w:rFonts w:hint="default" w:cs="Times New Roman"/>
          <w:sz w:val="26"/>
          <w:szCs w:val="26"/>
          <w:lang w:val="en-US"/>
        </w:rPr>
        <w:t>test_dataset = FishDataset("data/splits/test.csv", json_path, transform=val_transform)</w:t>
      </w:r>
    </w:p>
    <w:p w14:paraId="1B4EB93D">
      <w:pPr>
        <w:rPr>
          <w:rFonts w:hint="default" w:cs="Times New Roman"/>
          <w:sz w:val="26"/>
          <w:szCs w:val="26"/>
          <w:lang w:val="en-US"/>
        </w:rPr>
      </w:pPr>
    </w:p>
    <w:p w14:paraId="2805C1D4">
      <w:pPr>
        <w:rPr>
          <w:rFonts w:hint="default" w:cs="Times New Roman"/>
          <w:sz w:val="26"/>
          <w:szCs w:val="26"/>
          <w:lang w:val="en-US"/>
        </w:rPr>
      </w:pPr>
      <w:r>
        <w:rPr>
          <w:rFonts w:hint="default" w:cs="Times New Roman"/>
          <w:sz w:val="26"/>
          <w:szCs w:val="26"/>
          <w:lang w:val="en-US"/>
        </w:rPr>
        <w:t>train_loader = DataLoader(train_dataset, batch_size=16, shuffle=True, num_workers=0)</w:t>
      </w:r>
    </w:p>
    <w:p w14:paraId="328361F1">
      <w:pPr>
        <w:rPr>
          <w:rFonts w:hint="default" w:cs="Times New Roman"/>
          <w:sz w:val="26"/>
          <w:szCs w:val="26"/>
          <w:lang w:val="en-US"/>
        </w:rPr>
      </w:pPr>
      <w:r>
        <w:rPr>
          <w:rFonts w:hint="default" w:cs="Times New Roman"/>
          <w:sz w:val="26"/>
          <w:szCs w:val="26"/>
          <w:lang w:val="en-US"/>
        </w:rPr>
        <w:t>val_loader = DataLoader(val_dataset, batch_size=16, shuffle=False, num_workers=0)</w:t>
      </w:r>
    </w:p>
    <w:p w14:paraId="6352F411">
      <w:pPr>
        <w:rPr>
          <w:rFonts w:hint="default" w:cs="Times New Roman"/>
          <w:sz w:val="26"/>
          <w:szCs w:val="26"/>
          <w:lang w:val="en-US"/>
        </w:rPr>
      </w:pPr>
      <w:r>
        <w:rPr>
          <w:rFonts w:hint="default" w:cs="Times New Roman"/>
          <w:sz w:val="26"/>
          <w:szCs w:val="26"/>
          <w:lang w:val="en-US"/>
        </w:rPr>
        <w:t>test_loader = DataLoader(test_dataset, batch_size=16, shuffle=False, num_workers=0)</w:t>
      </w:r>
    </w:p>
    <w:p w14:paraId="157AC943">
      <w:pPr>
        <w:rPr>
          <w:rFonts w:hint="default" w:cs="Times New Roman"/>
          <w:sz w:val="26"/>
          <w:szCs w:val="26"/>
          <w:lang w:val="en-US"/>
        </w:rPr>
      </w:pPr>
    </w:p>
    <w:p w14:paraId="1F2D176A">
      <w:pPr>
        <w:rPr>
          <w:rFonts w:hint="default" w:cs="Times New Roman"/>
          <w:sz w:val="26"/>
          <w:szCs w:val="26"/>
          <w:lang w:val="en-US"/>
        </w:rPr>
      </w:pPr>
      <w:r>
        <w:rPr>
          <w:rFonts w:hint="default" w:cs="Times New Roman"/>
          <w:sz w:val="26"/>
          <w:szCs w:val="26"/>
          <w:lang w:val="en-US"/>
        </w:rPr>
        <w:t># Khởi tạo mô hình EfficientNet-B0</w:t>
      </w:r>
    </w:p>
    <w:p w14:paraId="2AFE586E">
      <w:pPr>
        <w:rPr>
          <w:rFonts w:hint="default" w:cs="Times New Roman"/>
          <w:sz w:val="26"/>
          <w:szCs w:val="26"/>
          <w:lang w:val="en-US"/>
        </w:rPr>
      </w:pPr>
      <w:r>
        <w:rPr>
          <w:rFonts w:hint="default" w:cs="Times New Roman"/>
          <w:sz w:val="26"/>
          <w:szCs w:val="26"/>
          <w:lang w:val="en-US"/>
        </w:rPr>
        <w:t>device = torch.device("cuda" if torch.cuda.is_available() else "cpu")</w:t>
      </w:r>
    </w:p>
    <w:p w14:paraId="06211299">
      <w:pPr>
        <w:rPr>
          <w:rFonts w:hint="default" w:cs="Times New Roman"/>
          <w:sz w:val="26"/>
          <w:szCs w:val="26"/>
          <w:lang w:val="en-US"/>
        </w:rPr>
      </w:pPr>
      <w:r>
        <w:rPr>
          <w:rFonts w:hint="default" w:cs="Times New Roman"/>
          <w:sz w:val="26"/>
          <w:szCs w:val="26"/>
          <w:lang w:val="en-US"/>
        </w:rPr>
        <w:t>print(f"Đang sử dụng thiết bị: {device}")</w:t>
      </w:r>
    </w:p>
    <w:p w14:paraId="01397E3F">
      <w:pPr>
        <w:rPr>
          <w:rFonts w:hint="default" w:cs="Times New Roman"/>
          <w:sz w:val="26"/>
          <w:szCs w:val="26"/>
          <w:lang w:val="en-US"/>
        </w:rPr>
      </w:pPr>
    </w:p>
    <w:p w14:paraId="52115AEC">
      <w:pPr>
        <w:rPr>
          <w:rFonts w:hint="default" w:cs="Times New Roman"/>
          <w:sz w:val="26"/>
          <w:szCs w:val="26"/>
          <w:lang w:val="en-US"/>
        </w:rPr>
      </w:pPr>
      <w:r>
        <w:rPr>
          <w:rFonts w:hint="default" w:cs="Times New Roman"/>
          <w:sz w:val="26"/>
          <w:szCs w:val="26"/>
          <w:lang w:val="en-US"/>
        </w:rPr>
        <w:t>model_name = "efficientnet_b0"</w:t>
      </w:r>
    </w:p>
    <w:p w14:paraId="22A8748D">
      <w:pPr>
        <w:rPr>
          <w:rFonts w:hint="default" w:cs="Times New Roman"/>
          <w:sz w:val="26"/>
          <w:szCs w:val="26"/>
          <w:lang w:val="en-US"/>
        </w:rPr>
      </w:pPr>
      <w:r>
        <w:rPr>
          <w:rFonts w:hint="default" w:cs="Times New Roman"/>
          <w:sz w:val="26"/>
          <w:szCs w:val="26"/>
          <w:lang w:val="en-US"/>
        </w:rPr>
        <w:t>model = models.efficientnet_b0(weights=models.EfficientNet_B0_Weights.DEFAULT)</w:t>
      </w:r>
    </w:p>
    <w:p w14:paraId="2E296AEC">
      <w:pPr>
        <w:rPr>
          <w:rFonts w:hint="default" w:cs="Times New Roman"/>
          <w:sz w:val="26"/>
          <w:szCs w:val="26"/>
          <w:lang w:val="en-US"/>
        </w:rPr>
      </w:pPr>
      <w:r>
        <w:rPr>
          <w:rFonts w:hint="default" w:cs="Times New Roman"/>
          <w:sz w:val="26"/>
          <w:szCs w:val="26"/>
          <w:lang w:val="en-US"/>
        </w:rPr>
        <w:t># Thay đổi lớp classifier cuối cùng của EfficientNet-B0 ứng với số lớp bệnh</w:t>
      </w:r>
    </w:p>
    <w:p w14:paraId="732EDA7A">
      <w:pPr>
        <w:rPr>
          <w:rFonts w:hint="default" w:cs="Times New Roman"/>
          <w:sz w:val="26"/>
          <w:szCs w:val="26"/>
          <w:lang w:val="en-US"/>
        </w:rPr>
      </w:pPr>
      <w:r>
        <w:rPr>
          <w:rFonts w:hint="default" w:cs="Times New Roman"/>
          <w:sz w:val="26"/>
          <w:szCs w:val="26"/>
          <w:lang w:val="en-US"/>
        </w:rPr>
        <w:t>model.classifier[1] = nn.Linear(model.classifier[1].in_features, len(class_to_idx))</w:t>
      </w:r>
    </w:p>
    <w:p w14:paraId="35BCD374">
      <w:pPr>
        <w:rPr>
          <w:rFonts w:hint="default" w:cs="Times New Roman"/>
          <w:sz w:val="26"/>
          <w:szCs w:val="26"/>
          <w:lang w:val="en-US"/>
        </w:rPr>
      </w:pPr>
      <w:r>
        <w:rPr>
          <w:rFonts w:hint="default" w:cs="Times New Roman"/>
          <w:sz w:val="26"/>
          <w:szCs w:val="26"/>
          <w:lang w:val="en-US"/>
        </w:rPr>
        <w:t>model = model.to(device)</w:t>
      </w:r>
    </w:p>
    <w:p w14:paraId="1A636FBB">
      <w:pPr>
        <w:rPr>
          <w:rFonts w:hint="default" w:cs="Times New Roman"/>
          <w:sz w:val="26"/>
          <w:szCs w:val="26"/>
          <w:lang w:val="en-US"/>
        </w:rPr>
      </w:pPr>
    </w:p>
    <w:p w14:paraId="4279985C">
      <w:pPr>
        <w:rPr>
          <w:rFonts w:hint="default" w:cs="Times New Roman"/>
          <w:sz w:val="26"/>
          <w:szCs w:val="26"/>
          <w:lang w:val="en-US"/>
        </w:rPr>
      </w:pPr>
      <w:r>
        <w:rPr>
          <w:rFonts w:hint="default" w:cs="Times New Roman"/>
          <w:sz w:val="26"/>
          <w:szCs w:val="26"/>
          <w:lang w:val="en-US"/>
        </w:rPr>
        <w:t># Đưa class weights lên device và gán cho CrossEntropyLoss</w:t>
      </w:r>
    </w:p>
    <w:p w14:paraId="50AB4DA1">
      <w:pPr>
        <w:rPr>
          <w:rFonts w:hint="default" w:cs="Times New Roman"/>
          <w:sz w:val="26"/>
          <w:szCs w:val="26"/>
          <w:lang w:val="en-US"/>
        </w:rPr>
      </w:pPr>
      <w:r>
        <w:rPr>
          <w:rFonts w:hint="default" w:cs="Times New Roman"/>
          <w:sz w:val="26"/>
          <w:szCs w:val="26"/>
          <w:lang w:val="en-US"/>
        </w:rPr>
        <w:t>class_weights_tensor = class_weights_tensor.to(device)</w:t>
      </w:r>
    </w:p>
    <w:p w14:paraId="24DCE06D">
      <w:pPr>
        <w:rPr>
          <w:rFonts w:hint="default" w:cs="Times New Roman"/>
          <w:sz w:val="26"/>
          <w:szCs w:val="26"/>
          <w:lang w:val="en-US"/>
        </w:rPr>
      </w:pPr>
      <w:r>
        <w:rPr>
          <w:rFonts w:hint="default" w:cs="Times New Roman"/>
          <w:sz w:val="26"/>
          <w:szCs w:val="26"/>
          <w:lang w:val="en-US"/>
        </w:rPr>
        <w:t>criterion = nn.CrossEntropyLoss(weight=class_weights_tensor)</w:t>
      </w:r>
    </w:p>
    <w:p w14:paraId="4FC274BD">
      <w:pPr>
        <w:rPr>
          <w:rFonts w:hint="default" w:cs="Times New Roman"/>
          <w:sz w:val="26"/>
          <w:szCs w:val="26"/>
          <w:lang w:val="en-US"/>
        </w:rPr>
      </w:pPr>
      <w:r>
        <w:rPr>
          <w:rFonts w:hint="default" w:cs="Times New Roman"/>
          <w:sz w:val="26"/>
          <w:szCs w:val="26"/>
          <w:lang w:val="en-US"/>
        </w:rPr>
        <w:t>optimizer = optim.Adam(model.parameters(), lr=0.001)</w:t>
      </w:r>
    </w:p>
    <w:p w14:paraId="4C9DF01F">
      <w:pPr>
        <w:rPr>
          <w:rFonts w:hint="default" w:cs="Times New Roman"/>
          <w:sz w:val="26"/>
          <w:szCs w:val="26"/>
          <w:lang w:val="en-US"/>
        </w:rPr>
      </w:pPr>
    </w:p>
    <w:p w14:paraId="02792AA7">
      <w:pPr>
        <w:rPr>
          <w:rFonts w:hint="default" w:cs="Times New Roman"/>
          <w:sz w:val="26"/>
          <w:szCs w:val="26"/>
          <w:lang w:val="en-US"/>
        </w:rPr>
      </w:pPr>
      <w:r>
        <w:rPr>
          <w:rFonts w:hint="default" w:cs="Times New Roman"/>
          <w:sz w:val="26"/>
          <w:szCs w:val="26"/>
          <w:lang w:val="en-US"/>
        </w:rPr>
        <w:t xml:space="preserve">num_epochs = 10  </w:t>
      </w:r>
    </w:p>
    <w:p w14:paraId="6044D6D7">
      <w:pPr>
        <w:rPr>
          <w:rFonts w:hint="default" w:cs="Times New Roman"/>
          <w:sz w:val="26"/>
          <w:szCs w:val="26"/>
          <w:lang w:val="en-US"/>
        </w:rPr>
      </w:pPr>
      <w:r>
        <w:rPr>
          <w:rFonts w:hint="default" w:cs="Times New Roman"/>
          <w:sz w:val="26"/>
          <w:szCs w:val="26"/>
          <w:lang w:val="en-US"/>
        </w:rPr>
        <w:t>best_val_f1 = 0.0</w:t>
      </w:r>
    </w:p>
    <w:p w14:paraId="475D7526">
      <w:pPr>
        <w:rPr>
          <w:rFonts w:hint="default" w:cs="Times New Roman"/>
          <w:sz w:val="26"/>
          <w:szCs w:val="26"/>
          <w:lang w:val="en-US"/>
        </w:rPr>
      </w:pPr>
      <w:r>
        <w:rPr>
          <w:rFonts w:hint="default" w:cs="Times New Roman"/>
          <w:sz w:val="26"/>
          <w:szCs w:val="26"/>
          <w:lang w:val="en-US"/>
        </w:rPr>
        <w:t>best_model_path = models_dir / f"{model_name}_best.pth"</w:t>
      </w:r>
    </w:p>
    <w:p w14:paraId="2B7DA8C5">
      <w:pPr>
        <w:rPr>
          <w:rFonts w:hint="default" w:cs="Times New Roman"/>
          <w:sz w:val="26"/>
          <w:szCs w:val="26"/>
          <w:lang w:val="en-US"/>
        </w:rPr>
      </w:pPr>
    </w:p>
    <w:p w14:paraId="0C9722DF">
      <w:pPr>
        <w:rPr>
          <w:rFonts w:hint="default" w:cs="Times New Roman"/>
          <w:sz w:val="26"/>
          <w:szCs w:val="26"/>
          <w:lang w:val="en-US"/>
        </w:rPr>
      </w:pPr>
      <w:r>
        <w:rPr>
          <w:rFonts w:hint="default" w:cs="Times New Roman"/>
          <w:sz w:val="26"/>
          <w:szCs w:val="26"/>
          <w:lang w:val="en-US"/>
        </w:rPr>
        <w:t>print(f"\n--- BẮT ĐẦU HUẤN LUYỆN VÀ ĐÁNH GIÁ: {model_name.upper()} ---")</w:t>
      </w:r>
    </w:p>
    <w:p w14:paraId="2CEE5EBE">
      <w:pPr>
        <w:rPr>
          <w:rFonts w:hint="default" w:cs="Times New Roman"/>
          <w:sz w:val="26"/>
          <w:szCs w:val="26"/>
          <w:lang w:val="en-US"/>
        </w:rPr>
      </w:pPr>
    </w:p>
    <w:p w14:paraId="787265FE">
      <w:pPr>
        <w:rPr>
          <w:rFonts w:hint="default" w:cs="Times New Roman"/>
          <w:sz w:val="26"/>
          <w:szCs w:val="26"/>
          <w:lang w:val="en-US"/>
        </w:rPr>
      </w:pPr>
      <w:r>
        <w:rPr>
          <w:rFonts w:hint="default" w:cs="Times New Roman"/>
          <w:sz w:val="26"/>
          <w:szCs w:val="26"/>
          <w:lang w:val="en-US"/>
        </w:rPr>
        <w:t>for epoch in range(num_epochs):</w:t>
      </w:r>
    </w:p>
    <w:p w14:paraId="30B01CF1">
      <w:pPr>
        <w:rPr>
          <w:rFonts w:hint="default" w:cs="Times New Roman"/>
          <w:sz w:val="26"/>
          <w:szCs w:val="26"/>
          <w:lang w:val="en-US"/>
        </w:rPr>
      </w:pPr>
      <w:r>
        <w:rPr>
          <w:rFonts w:hint="default" w:cs="Times New Roman"/>
          <w:sz w:val="26"/>
          <w:szCs w:val="26"/>
          <w:lang w:val="en-US"/>
        </w:rPr>
        <w:t xml:space="preserve">    # --- TRAINING ---</w:t>
      </w:r>
    </w:p>
    <w:p w14:paraId="5AAF877B">
      <w:pPr>
        <w:rPr>
          <w:rFonts w:hint="default" w:cs="Times New Roman"/>
          <w:sz w:val="26"/>
          <w:szCs w:val="26"/>
          <w:lang w:val="en-US"/>
        </w:rPr>
      </w:pPr>
      <w:r>
        <w:rPr>
          <w:rFonts w:hint="default" w:cs="Times New Roman"/>
          <w:sz w:val="26"/>
          <w:szCs w:val="26"/>
          <w:lang w:val="en-US"/>
        </w:rPr>
        <w:t xml:space="preserve">    model.train()</w:t>
      </w:r>
    </w:p>
    <w:p w14:paraId="1B1CF9C8">
      <w:pPr>
        <w:rPr>
          <w:rFonts w:hint="default" w:cs="Times New Roman"/>
          <w:sz w:val="26"/>
          <w:szCs w:val="26"/>
          <w:lang w:val="en-US"/>
        </w:rPr>
      </w:pPr>
      <w:r>
        <w:rPr>
          <w:rFonts w:hint="default" w:cs="Times New Roman"/>
          <w:sz w:val="26"/>
          <w:szCs w:val="26"/>
          <w:lang w:val="en-US"/>
        </w:rPr>
        <w:t xml:space="preserve">    train_loss = 0.0</w:t>
      </w:r>
    </w:p>
    <w:p w14:paraId="43085EB7">
      <w:pPr>
        <w:rPr>
          <w:rFonts w:hint="default" w:cs="Times New Roman"/>
          <w:sz w:val="26"/>
          <w:szCs w:val="26"/>
          <w:lang w:val="en-US"/>
        </w:rPr>
      </w:pPr>
      <w:r>
        <w:rPr>
          <w:rFonts w:hint="default" w:cs="Times New Roman"/>
          <w:sz w:val="26"/>
          <w:szCs w:val="26"/>
          <w:lang w:val="en-US"/>
        </w:rPr>
        <w:t xml:space="preserve">    train_correct = 0</w:t>
      </w:r>
    </w:p>
    <w:p w14:paraId="409ACF06">
      <w:pPr>
        <w:rPr>
          <w:rFonts w:hint="default" w:cs="Times New Roman"/>
          <w:sz w:val="26"/>
          <w:szCs w:val="26"/>
          <w:lang w:val="en-US"/>
        </w:rPr>
      </w:pPr>
      <w:r>
        <w:rPr>
          <w:rFonts w:hint="default" w:cs="Times New Roman"/>
          <w:sz w:val="26"/>
          <w:szCs w:val="26"/>
          <w:lang w:val="en-US"/>
        </w:rPr>
        <w:t xml:space="preserve">    train_total = 0</w:t>
      </w:r>
    </w:p>
    <w:p w14:paraId="645EF738">
      <w:pPr>
        <w:rPr>
          <w:rFonts w:hint="default" w:cs="Times New Roman"/>
          <w:sz w:val="26"/>
          <w:szCs w:val="26"/>
          <w:lang w:val="en-US"/>
        </w:rPr>
      </w:pPr>
      <w:r>
        <w:rPr>
          <w:rFonts w:hint="default" w:cs="Times New Roman"/>
          <w:sz w:val="26"/>
          <w:szCs w:val="26"/>
          <w:lang w:val="en-US"/>
        </w:rPr>
        <w:t xml:space="preserve">    </w:t>
      </w:r>
    </w:p>
    <w:p w14:paraId="5D3E8DBA">
      <w:pPr>
        <w:rPr>
          <w:rFonts w:hint="default" w:cs="Times New Roman"/>
          <w:sz w:val="26"/>
          <w:szCs w:val="26"/>
          <w:lang w:val="en-US"/>
        </w:rPr>
      </w:pPr>
      <w:r>
        <w:rPr>
          <w:rFonts w:hint="default" w:cs="Times New Roman"/>
          <w:sz w:val="26"/>
          <w:szCs w:val="26"/>
          <w:lang w:val="en-US"/>
        </w:rPr>
        <w:t xml:space="preserve">    for images, labels in train_loader:</w:t>
      </w:r>
    </w:p>
    <w:p w14:paraId="59126CC3">
      <w:pPr>
        <w:rPr>
          <w:rFonts w:hint="default" w:cs="Times New Roman"/>
          <w:sz w:val="26"/>
          <w:szCs w:val="26"/>
          <w:lang w:val="en-US"/>
        </w:rPr>
      </w:pPr>
      <w:r>
        <w:rPr>
          <w:rFonts w:hint="default" w:cs="Times New Roman"/>
          <w:sz w:val="26"/>
          <w:szCs w:val="26"/>
          <w:lang w:val="en-US"/>
        </w:rPr>
        <w:t xml:space="preserve">        images, labels = images.to(device), labels.to(device)</w:t>
      </w:r>
    </w:p>
    <w:p w14:paraId="49820F65">
      <w:pPr>
        <w:rPr>
          <w:rFonts w:hint="default" w:cs="Times New Roman"/>
          <w:sz w:val="26"/>
          <w:szCs w:val="26"/>
          <w:lang w:val="en-US"/>
        </w:rPr>
      </w:pPr>
      <w:r>
        <w:rPr>
          <w:rFonts w:hint="default" w:cs="Times New Roman"/>
          <w:sz w:val="26"/>
          <w:szCs w:val="26"/>
          <w:lang w:val="en-US"/>
        </w:rPr>
        <w:t xml:space="preserve">        </w:t>
      </w:r>
    </w:p>
    <w:p w14:paraId="47690BD0">
      <w:pPr>
        <w:rPr>
          <w:rFonts w:hint="default" w:cs="Times New Roman"/>
          <w:sz w:val="26"/>
          <w:szCs w:val="26"/>
          <w:lang w:val="en-US"/>
        </w:rPr>
      </w:pPr>
      <w:r>
        <w:rPr>
          <w:rFonts w:hint="default" w:cs="Times New Roman"/>
          <w:sz w:val="26"/>
          <w:szCs w:val="26"/>
          <w:lang w:val="en-US"/>
        </w:rPr>
        <w:t xml:space="preserve">        optimizer.zero_grad()</w:t>
      </w:r>
    </w:p>
    <w:p w14:paraId="5A2A269A">
      <w:pPr>
        <w:rPr>
          <w:rFonts w:hint="default" w:cs="Times New Roman"/>
          <w:sz w:val="26"/>
          <w:szCs w:val="26"/>
          <w:lang w:val="en-US"/>
        </w:rPr>
      </w:pPr>
      <w:r>
        <w:rPr>
          <w:rFonts w:hint="default" w:cs="Times New Roman"/>
          <w:sz w:val="26"/>
          <w:szCs w:val="26"/>
          <w:lang w:val="en-US"/>
        </w:rPr>
        <w:t xml:space="preserve">        outputs = model(images)</w:t>
      </w:r>
    </w:p>
    <w:p w14:paraId="693F6747">
      <w:pPr>
        <w:rPr>
          <w:rFonts w:hint="default" w:cs="Times New Roman"/>
          <w:sz w:val="26"/>
          <w:szCs w:val="26"/>
          <w:lang w:val="en-US"/>
        </w:rPr>
      </w:pPr>
      <w:r>
        <w:rPr>
          <w:rFonts w:hint="default" w:cs="Times New Roman"/>
          <w:sz w:val="26"/>
          <w:szCs w:val="26"/>
          <w:lang w:val="en-US"/>
        </w:rPr>
        <w:t xml:space="preserve">        loss = criterion(outputs, labels)</w:t>
      </w:r>
    </w:p>
    <w:p w14:paraId="55B4C328">
      <w:pPr>
        <w:rPr>
          <w:rFonts w:hint="default" w:cs="Times New Roman"/>
          <w:sz w:val="26"/>
          <w:szCs w:val="26"/>
          <w:lang w:val="en-US"/>
        </w:rPr>
      </w:pPr>
      <w:r>
        <w:rPr>
          <w:rFonts w:hint="default" w:cs="Times New Roman"/>
          <w:sz w:val="26"/>
          <w:szCs w:val="26"/>
          <w:lang w:val="en-US"/>
        </w:rPr>
        <w:t xml:space="preserve">        loss.backward()</w:t>
      </w:r>
    </w:p>
    <w:p w14:paraId="4AC624F2">
      <w:pPr>
        <w:rPr>
          <w:rFonts w:hint="default" w:cs="Times New Roman"/>
          <w:sz w:val="26"/>
          <w:szCs w:val="26"/>
          <w:lang w:val="en-US"/>
        </w:rPr>
      </w:pPr>
      <w:r>
        <w:rPr>
          <w:rFonts w:hint="default" w:cs="Times New Roman"/>
          <w:sz w:val="26"/>
          <w:szCs w:val="26"/>
          <w:lang w:val="en-US"/>
        </w:rPr>
        <w:t xml:space="preserve">        optimizer.step()</w:t>
      </w:r>
    </w:p>
    <w:p w14:paraId="73D2EF0A">
      <w:pPr>
        <w:rPr>
          <w:rFonts w:hint="default" w:cs="Times New Roman"/>
          <w:sz w:val="26"/>
          <w:szCs w:val="26"/>
          <w:lang w:val="en-US"/>
        </w:rPr>
      </w:pPr>
      <w:r>
        <w:rPr>
          <w:rFonts w:hint="default" w:cs="Times New Roman"/>
          <w:sz w:val="26"/>
          <w:szCs w:val="26"/>
          <w:lang w:val="en-US"/>
        </w:rPr>
        <w:t xml:space="preserve">        </w:t>
      </w:r>
    </w:p>
    <w:p w14:paraId="0FD4DB5A">
      <w:pPr>
        <w:rPr>
          <w:rFonts w:hint="default" w:cs="Times New Roman"/>
          <w:sz w:val="26"/>
          <w:szCs w:val="26"/>
          <w:lang w:val="en-US"/>
        </w:rPr>
      </w:pPr>
      <w:r>
        <w:rPr>
          <w:rFonts w:hint="default" w:cs="Times New Roman"/>
          <w:sz w:val="26"/>
          <w:szCs w:val="26"/>
          <w:lang w:val="en-US"/>
        </w:rPr>
        <w:t xml:space="preserve">        train_loss += loss.item() * images.size(0)</w:t>
      </w:r>
    </w:p>
    <w:p w14:paraId="76D312CB">
      <w:pPr>
        <w:rPr>
          <w:rFonts w:hint="default" w:cs="Times New Roman"/>
          <w:sz w:val="26"/>
          <w:szCs w:val="26"/>
          <w:lang w:val="en-US"/>
        </w:rPr>
      </w:pPr>
      <w:r>
        <w:rPr>
          <w:rFonts w:hint="default" w:cs="Times New Roman"/>
          <w:sz w:val="26"/>
          <w:szCs w:val="26"/>
          <w:lang w:val="en-US"/>
        </w:rPr>
        <w:t xml:space="preserve">        _, predicted = outputs.max(1)</w:t>
      </w:r>
    </w:p>
    <w:p w14:paraId="20B6AC1D">
      <w:pPr>
        <w:rPr>
          <w:rFonts w:hint="default" w:cs="Times New Roman"/>
          <w:sz w:val="26"/>
          <w:szCs w:val="26"/>
          <w:lang w:val="en-US"/>
        </w:rPr>
      </w:pPr>
      <w:r>
        <w:rPr>
          <w:rFonts w:hint="default" w:cs="Times New Roman"/>
          <w:sz w:val="26"/>
          <w:szCs w:val="26"/>
          <w:lang w:val="en-US"/>
        </w:rPr>
        <w:t xml:space="preserve">        train_total += labels.size(0)</w:t>
      </w:r>
    </w:p>
    <w:p w14:paraId="68ABB478">
      <w:pPr>
        <w:rPr>
          <w:rFonts w:hint="default" w:cs="Times New Roman"/>
          <w:sz w:val="26"/>
          <w:szCs w:val="26"/>
          <w:lang w:val="en-US"/>
        </w:rPr>
      </w:pPr>
      <w:r>
        <w:rPr>
          <w:rFonts w:hint="default" w:cs="Times New Roman"/>
          <w:sz w:val="26"/>
          <w:szCs w:val="26"/>
          <w:lang w:val="en-US"/>
        </w:rPr>
        <w:t xml:space="preserve">        train_correct += predicted.eq(labels).sum().item()</w:t>
      </w:r>
    </w:p>
    <w:p w14:paraId="621510B7">
      <w:pPr>
        <w:rPr>
          <w:rFonts w:hint="default" w:cs="Times New Roman"/>
          <w:sz w:val="26"/>
          <w:szCs w:val="26"/>
          <w:lang w:val="en-US"/>
        </w:rPr>
      </w:pPr>
      <w:r>
        <w:rPr>
          <w:rFonts w:hint="default" w:cs="Times New Roman"/>
          <w:sz w:val="26"/>
          <w:szCs w:val="26"/>
          <w:lang w:val="en-US"/>
        </w:rPr>
        <w:t xml:space="preserve">        </w:t>
      </w:r>
    </w:p>
    <w:p w14:paraId="1ED88493">
      <w:pPr>
        <w:rPr>
          <w:rFonts w:hint="default" w:cs="Times New Roman"/>
          <w:sz w:val="26"/>
          <w:szCs w:val="26"/>
          <w:lang w:val="en-US"/>
        </w:rPr>
      </w:pPr>
      <w:r>
        <w:rPr>
          <w:rFonts w:hint="default" w:cs="Times New Roman"/>
          <w:sz w:val="26"/>
          <w:szCs w:val="26"/>
          <w:lang w:val="en-US"/>
        </w:rPr>
        <w:t xml:space="preserve">    epoch_train_loss = train_loss / len(train_dataset)</w:t>
      </w:r>
    </w:p>
    <w:p w14:paraId="4FB61CB7">
      <w:pPr>
        <w:rPr>
          <w:rFonts w:hint="default" w:cs="Times New Roman"/>
          <w:sz w:val="26"/>
          <w:szCs w:val="26"/>
          <w:lang w:val="en-US"/>
        </w:rPr>
      </w:pPr>
      <w:r>
        <w:rPr>
          <w:rFonts w:hint="default" w:cs="Times New Roman"/>
          <w:sz w:val="26"/>
          <w:szCs w:val="26"/>
          <w:lang w:val="en-US"/>
        </w:rPr>
        <w:t xml:space="preserve">    epoch_train_acc = train_correct / train_total</w:t>
      </w:r>
    </w:p>
    <w:p w14:paraId="64B7B831">
      <w:pPr>
        <w:rPr>
          <w:rFonts w:hint="default" w:cs="Times New Roman"/>
          <w:sz w:val="26"/>
          <w:szCs w:val="26"/>
          <w:lang w:val="en-US"/>
        </w:rPr>
      </w:pPr>
      <w:r>
        <w:rPr>
          <w:rFonts w:hint="default" w:cs="Times New Roman"/>
          <w:sz w:val="26"/>
          <w:szCs w:val="26"/>
          <w:lang w:val="en-US"/>
        </w:rPr>
        <w:t xml:space="preserve">    </w:t>
      </w:r>
    </w:p>
    <w:p w14:paraId="47D95648">
      <w:pPr>
        <w:rPr>
          <w:rFonts w:hint="default" w:cs="Times New Roman"/>
          <w:sz w:val="26"/>
          <w:szCs w:val="26"/>
          <w:lang w:val="en-US"/>
        </w:rPr>
      </w:pPr>
      <w:r>
        <w:rPr>
          <w:rFonts w:hint="default" w:cs="Times New Roman"/>
          <w:sz w:val="26"/>
          <w:szCs w:val="26"/>
          <w:lang w:val="en-US"/>
        </w:rPr>
        <w:t xml:space="preserve">    # --- VALIDATION ---</w:t>
      </w:r>
    </w:p>
    <w:p w14:paraId="074B23D8">
      <w:pPr>
        <w:rPr>
          <w:rFonts w:hint="default" w:cs="Times New Roman"/>
          <w:sz w:val="26"/>
          <w:szCs w:val="26"/>
          <w:lang w:val="en-US"/>
        </w:rPr>
      </w:pPr>
      <w:r>
        <w:rPr>
          <w:rFonts w:hint="default" w:cs="Times New Roman"/>
          <w:sz w:val="26"/>
          <w:szCs w:val="26"/>
          <w:lang w:val="en-US"/>
        </w:rPr>
        <w:t xml:space="preserve">    model.eval()</w:t>
      </w:r>
    </w:p>
    <w:p w14:paraId="55684A55">
      <w:pPr>
        <w:rPr>
          <w:rFonts w:hint="default" w:cs="Times New Roman"/>
          <w:sz w:val="26"/>
          <w:szCs w:val="26"/>
          <w:lang w:val="en-US"/>
        </w:rPr>
      </w:pPr>
      <w:r>
        <w:rPr>
          <w:rFonts w:hint="default" w:cs="Times New Roman"/>
          <w:sz w:val="26"/>
          <w:szCs w:val="26"/>
          <w:lang w:val="en-US"/>
        </w:rPr>
        <w:t xml:space="preserve">    val_loss = 0.0</w:t>
      </w:r>
    </w:p>
    <w:p w14:paraId="3F4E2ACC">
      <w:pPr>
        <w:rPr>
          <w:rFonts w:hint="default" w:cs="Times New Roman"/>
          <w:sz w:val="26"/>
          <w:szCs w:val="26"/>
          <w:lang w:val="en-US"/>
        </w:rPr>
      </w:pPr>
      <w:r>
        <w:rPr>
          <w:rFonts w:hint="default" w:cs="Times New Roman"/>
          <w:sz w:val="26"/>
          <w:szCs w:val="26"/>
          <w:lang w:val="en-US"/>
        </w:rPr>
        <w:t xml:space="preserve">    val_correct = 0</w:t>
      </w:r>
    </w:p>
    <w:p w14:paraId="5D0C06B8">
      <w:pPr>
        <w:rPr>
          <w:rFonts w:hint="default" w:cs="Times New Roman"/>
          <w:sz w:val="26"/>
          <w:szCs w:val="26"/>
          <w:lang w:val="en-US"/>
        </w:rPr>
      </w:pPr>
      <w:r>
        <w:rPr>
          <w:rFonts w:hint="default" w:cs="Times New Roman"/>
          <w:sz w:val="26"/>
          <w:szCs w:val="26"/>
          <w:lang w:val="en-US"/>
        </w:rPr>
        <w:t xml:space="preserve">    val_total = 0</w:t>
      </w:r>
    </w:p>
    <w:p w14:paraId="6089CACB">
      <w:pPr>
        <w:rPr>
          <w:rFonts w:hint="default" w:cs="Times New Roman"/>
          <w:sz w:val="26"/>
          <w:szCs w:val="26"/>
          <w:lang w:val="en-US"/>
        </w:rPr>
      </w:pPr>
      <w:r>
        <w:rPr>
          <w:rFonts w:hint="default" w:cs="Times New Roman"/>
          <w:sz w:val="26"/>
          <w:szCs w:val="26"/>
          <w:lang w:val="en-US"/>
        </w:rPr>
        <w:t xml:space="preserve">    val_preds = []</w:t>
      </w:r>
    </w:p>
    <w:p w14:paraId="2C402CEB">
      <w:pPr>
        <w:rPr>
          <w:rFonts w:hint="default" w:cs="Times New Roman"/>
          <w:sz w:val="26"/>
          <w:szCs w:val="26"/>
          <w:lang w:val="en-US"/>
        </w:rPr>
      </w:pPr>
      <w:r>
        <w:rPr>
          <w:rFonts w:hint="default" w:cs="Times New Roman"/>
          <w:sz w:val="26"/>
          <w:szCs w:val="26"/>
          <w:lang w:val="en-US"/>
        </w:rPr>
        <w:t xml:space="preserve">    val_targets = []</w:t>
      </w:r>
    </w:p>
    <w:p w14:paraId="2132D84F">
      <w:pPr>
        <w:rPr>
          <w:rFonts w:hint="default" w:cs="Times New Roman"/>
          <w:sz w:val="26"/>
          <w:szCs w:val="26"/>
          <w:lang w:val="en-US"/>
        </w:rPr>
      </w:pPr>
      <w:r>
        <w:rPr>
          <w:rFonts w:hint="default" w:cs="Times New Roman"/>
          <w:sz w:val="26"/>
          <w:szCs w:val="26"/>
          <w:lang w:val="en-US"/>
        </w:rPr>
        <w:t xml:space="preserve">    </w:t>
      </w:r>
    </w:p>
    <w:p w14:paraId="2F9DF695">
      <w:pPr>
        <w:rPr>
          <w:rFonts w:hint="default" w:cs="Times New Roman"/>
          <w:sz w:val="26"/>
          <w:szCs w:val="26"/>
          <w:lang w:val="en-US"/>
        </w:rPr>
      </w:pPr>
      <w:r>
        <w:rPr>
          <w:rFonts w:hint="default" w:cs="Times New Roman"/>
          <w:sz w:val="26"/>
          <w:szCs w:val="26"/>
          <w:lang w:val="en-US"/>
        </w:rPr>
        <w:t xml:space="preserve">    with torch.no_grad():</w:t>
      </w:r>
    </w:p>
    <w:p w14:paraId="32F48584">
      <w:pPr>
        <w:rPr>
          <w:rFonts w:hint="default" w:cs="Times New Roman"/>
          <w:sz w:val="26"/>
          <w:szCs w:val="26"/>
          <w:lang w:val="en-US"/>
        </w:rPr>
      </w:pPr>
      <w:r>
        <w:rPr>
          <w:rFonts w:hint="default" w:cs="Times New Roman"/>
          <w:sz w:val="26"/>
          <w:szCs w:val="26"/>
          <w:lang w:val="en-US"/>
        </w:rPr>
        <w:t xml:space="preserve">        for images, labels in val_loader:</w:t>
      </w:r>
    </w:p>
    <w:p w14:paraId="601AEFAF">
      <w:pPr>
        <w:rPr>
          <w:rFonts w:hint="default" w:cs="Times New Roman"/>
          <w:sz w:val="26"/>
          <w:szCs w:val="26"/>
          <w:lang w:val="en-US"/>
        </w:rPr>
      </w:pPr>
      <w:r>
        <w:rPr>
          <w:rFonts w:hint="default" w:cs="Times New Roman"/>
          <w:sz w:val="26"/>
          <w:szCs w:val="26"/>
          <w:lang w:val="en-US"/>
        </w:rPr>
        <w:t xml:space="preserve">            images, labels = images.to(device), labels.to(device)</w:t>
      </w:r>
    </w:p>
    <w:p w14:paraId="01B9FF1D">
      <w:pPr>
        <w:rPr>
          <w:rFonts w:hint="default" w:cs="Times New Roman"/>
          <w:sz w:val="26"/>
          <w:szCs w:val="26"/>
          <w:lang w:val="en-US"/>
        </w:rPr>
      </w:pPr>
      <w:r>
        <w:rPr>
          <w:rFonts w:hint="default" w:cs="Times New Roman"/>
          <w:sz w:val="26"/>
          <w:szCs w:val="26"/>
          <w:lang w:val="en-US"/>
        </w:rPr>
        <w:t xml:space="preserve">            outputs = model(images)</w:t>
      </w:r>
    </w:p>
    <w:p w14:paraId="55A5A81E">
      <w:pPr>
        <w:rPr>
          <w:rFonts w:hint="default" w:cs="Times New Roman"/>
          <w:sz w:val="26"/>
          <w:szCs w:val="26"/>
          <w:lang w:val="en-US"/>
        </w:rPr>
      </w:pPr>
      <w:r>
        <w:rPr>
          <w:rFonts w:hint="default" w:cs="Times New Roman"/>
          <w:sz w:val="26"/>
          <w:szCs w:val="26"/>
          <w:lang w:val="en-US"/>
        </w:rPr>
        <w:t xml:space="preserve">            loss = criterion(outputs, labels)</w:t>
      </w:r>
    </w:p>
    <w:p w14:paraId="00B3D4F8">
      <w:pPr>
        <w:rPr>
          <w:rFonts w:hint="default" w:cs="Times New Roman"/>
          <w:sz w:val="26"/>
          <w:szCs w:val="26"/>
          <w:lang w:val="en-US"/>
        </w:rPr>
      </w:pPr>
      <w:r>
        <w:rPr>
          <w:rFonts w:hint="default" w:cs="Times New Roman"/>
          <w:sz w:val="26"/>
          <w:szCs w:val="26"/>
          <w:lang w:val="en-US"/>
        </w:rPr>
        <w:t xml:space="preserve">            </w:t>
      </w:r>
    </w:p>
    <w:p w14:paraId="0A21CF38">
      <w:pPr>
        <w:rPr>
          <w:rFonts w:hint="default" w:cs="Times New Roman"/>
          <w:sz w:val="26"/>
          <w:szCs w:val="26"/>
          <w:lang w:val="en-US"/>
        </w:rPr>
      </w:pPr>
      <w:r>
        <w:rPr>
          <w:rFonts w:hint="default" w:cs="Times New Roman"/>
          <w:sz w:val="26"/>
          <w:szCs w:val="26"/>
          <w:lang w:val="en-US"/>
        </w:rPr>
        <w:t xml:space="preserve">            val_loss += loss.item() * images.size(0)</w:t>
      </w:r>
    </w:p>
    <w:p w14:paraId="12FB404F">
      <w:pPr>
        <w:rPr>
          <w:rFonts w:hint="default" w:cs="Times New Roman"/>
          <w:sz w:val="26"/>
          <w:szCs w:val="26"/>
          <w:lang w:val="en-US"/>
        </w:rPr>
      </w:pPr>
      <w:r>
        <w:rPr>
          <w:rFonts w:hint="default" w:cs="Times New Roman"/>
          <w:sz w:val="26"/>
          <w:szCs w:val="26"/>
          <w:lang w:val="en-US"/>
        </w:rPr>
        <w:t xml:space="preserve">            _, predicted = outputs.max(1)</w:t>
      </w:r>
    </w:p>
    <w:p w14:paraId="0204D06B">
      <w:pPr>
        <w:rPr>
          <w:rFonts w:hint="default" w:cs="Times New Roman"/>
          <w:sz w:val="26"/>
          <w:szCs w:val="26"/>
          <w:lang w:val="en-US"/>
        </w:rPr>
      </w:pPr>
      <w:r>
        <w:rPr>
          <w:rFonts w:hint="default" w:cs="Times New Roman"/>
          <w:sz w:val="26"/>
          <w:szCs w:val="26"/>
          <w:lang w:val="en-US"/>
        </w:rPr>
        <w:t xml:space="preserve">            val_total += labels.size(0)</w:t>
      </w:r>
    </w:p>
    <w:p w14:paraId="0CD3F5C0">
      <w:pPr>
        <w:rPr>
          <w:rFonts w:hint="default" w:cs="Times New Roman"/>
          <w:sz w:val="26"/>
          <w:szCs w:val="26"/>
          <w:lang w:val="en-US"/>
        </w:rPr>
      </w:pPr>
      <w:r>
        <w:rPr>
          <w:rFonts w:hint="default" w:cs="Times New Roman"/>
          <w:sz w:val="26"/>
          <w:szCs w:val="26"/>
          <w:lang w:val="en-US"/>
        </w:rPr>
        <w:t xml:space="preserve">            val_correct += predicted.eq(labels).sum().item()</w:t>
      </w:r>
    </w:p>
    <w:p w14:paraId="0EE11B1D">
      <w:pPr>
        <w:rPr>
          <w:rFonts w:hint="default" w:cs="Times New Roman"/>
          <w:sz w:val="26"/>
          <w:szCs w:val="26"/>
          <w:lang w:val="en-US"/>
        </w:rPr>
      </w:pPr>
      <w:r>
        <w:rPr>
          <w:rFonts w:hint="default" w:cs="Times New Roman"/>
          <w:sz w:val="26"/>
          <w:szCs w:val="26"/>
          <w:lang w:val="en-US"/>
        </w:rPr>
        <w:t xml:space="preserve">            </w:t>
      </w:r>
    </w:p>
    <w:p w14:paraId="75CEB063">
      <w:pPr>
        <w:rPr>
          <w:rFonts w:hint="default" w:cs="Times New Roman"/>
          <w:sz w:val="26"/>
          <w:szCs w:val="26"/>
          <w:lang w:val="en-US"/>
        </w:rPr>
      </w:pPr>
      <w:r>
        <w:rPr>
          <w:rFonts w:hint="default" w:cs="Times New Roman"/>
          <w:sz w:val="26"/>
          <w:szCs w:val="26"/>
          <w:lang w:val="en-US"/>
        </w:rPr>
        <w:t xml:space="preserve">            val_preds.extend(predicted.cpu().numpy())</w:t>
      </w:r>
    </w:p>
    <w:p w14:paraId="59C362A9">
      <w:pPr>
        <w:rPr>
          <w:rFonts w:hint="default" w:cs="Times New Roman"/>
          <w:sz w:val="26"/>
          <w:szCs w:val="26"/>
          <w:lang w:val="en-US"/>
        </w:rPr>
      </w:pPr>
      <w:r>
        <w:rPr>
          <w:rFonts w:hint="default" w:cs="Times New Roman"/>
          <w:sz w:val="26"/>
          <w:szCs w:val="26"/>
          <w:lang w:val="en-US"/>
        </w:rPr>
        <w:t xml:space="preserve">            val_targets.extend(labels.cpu().numpy())</w:t>
      </w:r>
    </w:p>
    <w:p w14:paraId="15A0A392">
      <w:pPr>
        <w:rPr>
          <w:rFonts w:hint="default" w:cs="Times New Roman"/>
          <w:sz w:val="26"/>
          <w:szCs w:val="26"/>
          <w:lang w:val="en-US"/>
        </w:rPr>
      </w:pPr>
      <w:r>
        <w:rPr>
          <w:rFonts w:hint="default" w:cs="Times New Roman"/>
          <w:sz w:val="26"/>
          <w:szCs w:val="26"/>
          <w:lang w:val="en-US"/>
        </w:rPr>
        <w:t xml:space="preserve">            </w:t>
      </w:r>
    </w:p>
    <w:p w14:paraId="0EC5C18C">
      <w:pPr>
        <w:rPr>
          <w:rFonts w:hint="default" w:cs="Times New Roman"/>
          <w:sz w:val="26"/>
          <w:szCs w:val="26"/>
          <w:lang w:val="en-US"/>
        </w:rPr>
      </w:pPr>
      <w:r>
        <w:rPr>
          <w:rFonts w:hint="default" w:cs="Times New Roman"/>
          <w:sz w:val="26"/>
          <w:szCs w:val="26"/>
          <w:lang w:val="en-US"/>
        </w:rPr>
        <w:t xml:space="preserve">    epoch_val_loss = val_loss / len(val_dataset)</w:t>
      </w:r>
    </w:p>
    <w:p w14:paraId="0997EC3C">
      <w:pPr>
        <w:rPr>
          <w:rFonts w:hint="default" w:cs="Times New Roman"/>
          <w:sz w:val="26"/>
          <w:szCs w:val="26"/>
          <w:lang w:val="en-US"/>
        </w:rPr>
      </w:pPr>
      <w:r>
        <w:rPr>
          <w:rFonts w:hint="default" w:cs="Times New Roman"/>
          <w:sz w:val="26"/>
          <w:szCs w:val="26"/>
          <w:lang w:val="en-US"/>
        </w:rPr>
        <w:t xml:space="preserve">    epoch_val_acc = val_correct / val_total</w:t>
      </w:r>
    </w:p>
    <w:p w14:paraId="70A4EAD8">
      <w:pPr>
        <w:rPr>
          <w:rFonts w:hint="default" w:cs="Times New Roman"/>
          <w:sz w:val="26"/>
          <w:szCs w:val="26"/>
          <w:lang w:val="en-US"/>
        </w:rPr>
      </w:pPr>
      <w:r>
        <w:rPr>
          <w:rFonts w:hint="default" w:cs="Times New Roman"/>
          <w:sz w:val="26"/>
          <w:szCs w:val="26"/>
          <w:lang w:val="en-US"/>
        </w:rPr>
        <w:t xml:space="preserve">    epoch_val_f1 = f1_score(val_targets, val_preds, average='macro', zero_division=0)</w:t>
      </w:r>
    </w:p>
    <w:p w14:paraId="191034AC">
      <w:pPr>
        <w:rPr>
          <w:rFonts w:hint="default" w:cs="Times New Roman"/>
          <w:sz w:val="26"/>
          <w:szCs w:val="26"/>
          <w:lang w:val="en-US"/>
        </w:rPr>
      </w:pPr>
      <w:r>
        <w:rPr>
          <w:rFonts w:hint="default" w:cs="Times New Roman"/>
          <w:sz w:val="26"/>
          <w:szCs w:val="26"/>
          <w:lang w:val="en-US"/>
        </w:rPr>
        <w:t xml:space="preserve">    </w:t>
      </w:r>
    </w:p>
    <w:p w14:paraId="2980D754">
      <w:pPr>
        <w:rPr>
          <w:rFonts w:hint="default" w:cs="Times New Roman"/>
          <w:sz w:val="26"/>
          <w:szCs w:val="26"/>
          <w:lang w:val="en-US"/>
        </w:rPr>
      </w:pPr>
      <w:r>
        <w:rPr>
          <w:rFonts w:hint="default" w:cs="Times New Roman"/>
          <w:sz w:val="26"/>
          <w:szCs w:val="26"/>
          <w:lang w:val="en-US"/>
        </w:rPr>
        <w:t xml:space="preserve">    print(f"Epoch [{epoch+1}/{num_epochs}] | "</w:t>
      </w:r>
    </w:p>
    <w:p w14:paraId="4D5C473D">
      <w:pPr>
        <w:rPr>
          <w:rFonts w:hint="default" w:cs="Times New Roman"/>
          <w:sz w:val="26"/>
          <w:szCs w:val="26"/>
          <w:lang w:val="en-US"/>
        </w:rPr>
      </w:pPr>
      <w:r>
        <w:rPr>
          <w:rFonts w:hint="default" w:cs="Times New Roman"/>
          <w:sz w:val="26"/>
          <w:szCs w:val="26"/>
          <w:lang w:val="en-US"/>
        </w:rPr>
        <w:t xml:space="preserve">          f"Train Loss: {epoch_train_loss:.4f} - Train Acc: {epoch_train_acc*100:.2f}% | "</w:t>
      </w:r>
    </w:p>
    <w:p w14:paraId="527BDD03">
      <w:pPr>
        <w:rPr>
          <w:rFonts w:hint="default" w:cs="Times New Roman"/>
          <w:sz w:val="26"/>
          <w:szCs w:val="26"/>
          <w:lang w:val="en-US"/>
        </w:rPr>
      </w:pPr>
      <w:r>
        <w:rPr>
          <w:rFonts w:hint="default" w:cs="Times New Roman"/>
          <w:sz w:val="26"/>
          <w:szCs w:val="26"/>
          <w:lang w:val="en-US"/>
        </w:rPr>
        <w:t xml:space="preserve">          f"Val Loss: {epoch_val_loss:.4f} - Val Acc: {epoch_val_acc*100:.2f}% - Val Macro-F1: {epoch_val_f1:.4f}")</w:t>
      </w:r>
    </w:p>
    <w:p w14:paraId="3E43D909">
      <w:pPr>
        <w:rPr>
          <w:rFonts w:hint="default" w:cs="Times New Roman"/>
          <w:sz w:val="26"/>
          <w:szCs w:val="26"/>
          <w:lang w:val="en-US"/>
        </w:rPr>
      </w:pPr>
      <w:r>
        <w:rPr>
          <w:rFonts w:hint="default" w:cs="Times New Roman"/>
          <w:sz w:val="26"/>
          <w:szCs w:val="26"/>
          <w:lang w:val="en-US"/>
        </w:rPr>
        <w:t xml:space="preserve">    </w:t>
      </w:r>
    </w:p>
    <w:p w14:paraId="6907E787">
      <w:pPr>
        <w:rPr>
          <w:rFonts w:hint="default" w:cs="Times New Roman"/>
          <w:sz w:val="26"/>
          <w:szCs w:val="26"/>
          <w:lang w:val="en-US"/>
        </w:rPr>
      </w:pPr>
      <w:r>
        <w:rPr>
          <w:rFonts w:hint="default" w:cs="Times New Roman"/>
          <w:sz w:val="26"/>
          <w:szCs w:val="26"/>
          <w:lang w:val="en-US"/>
        </w:rPr>
        <w:t xml:space="preserve">    # Lưu checkpoint tốt nhất dựa trên Val Macro-F1</w:t>
      </w:r>
    </w:p>
    <w:p w14:paraId="0C721A84">
      <w:pPr>
        <w:rPr>
          <w:rFonts w:hint="default" w:cs="Times New Roman"/>
          <w:sz w:val="26"/>
          <w:szCs w:val="26"/>
          <w:lang w:val="en-US"/>
        </w:rPr>
      </w:pPr>
      <w:r>
        <w:rPr>
          <w:rFonts w:hint="default" w:cs="Times New Roman"/>
          <w:sz w:val="26"/>
          <w:szCs w:val="26"/>
          <w:lang w:val="en-US"/>
        </w:rPr>
        <w:t xml:space="preserve">    if epoch_val_f1 &gt; best_val_f1:</w:t>
      </w:r>
    </w:p>
    <w:p w14:paraId="45D74D5A">
      <w:pPr>
        <w:rPr>
          <w:rFonts w:hint="default" w:cs="Times New Roman"/>
          <w:sz w:val="26"/>
          <w:szCs w:val="26"/>
          <w:lang w:val="en-US"/>
        </w:rPr>
      </w:pPr>
      <w:r>
        <w:rPr>
          <w:rFonts w:hint="default" w:cs="Times New Roman"/>
          <w:sz w:val="26"/>
          <w:szCs w:val="26"/>
          <w:lang w:val="en-US"/>
        </w:rPr>
        <w:t xml:space="preserve">        best_val_f1 = epoch_val_f1</w:t>
      </w:r>
    </w:p>
    <w:p w14:paraId="634A40CB">
      <w:pPr>
        <w:rPr>
          <w:rFonts w:hint="default" w:cs="Times New Roman"/>
          <w:sz w:val="26"/>
          <w:szCs w:val="26"/>
          <w:lang w:val="en-US"/>
        </w:rPr>
      </w:pPr>
      <w:r>
        <w:rPr>
          <w:rFonts w:hint="default" w:cs="Times New Roman"/>
          <w:sz w:val="26"/>
          <w:szCs w:val="26"/>
          <w:lang w:val="en-US"/>
        </w:rPr>
        <w:t xml:space="preserve">        torch.save(model.state_dict(), best_model_path)</w:t>
      </w:r>
    </w:p>
    <w:p w14:paraId="07C8649B">
      <w:pPr>
        <w:rPr>
          <w:rFonts w:hint="default" w:cs="Times New Roman"/>
          <w:sz w:val="26"/>
          <w:szCs w:val="26"/>
          <w:lang w:val="en-US"/>
        </w:rPr>
      </w:pPr>
      <w:r>
        <w:rPr>
          <w:rFonts w:hint="default" w:cs="Times New Roman"/>
          <w:sz w:val="26"/>
          <w:szCs w:val="26"/>
          <w:lang w:val="en-US"/>
        </w:rPr>
        <w:t xml:space="preserve">        print(f"--&gt; Lưu checkpoint tốt nhất tại epoch {epoch+1} với Val Macro-F1: {best_val_f1:.4f}")</w:t>
      </w:r>
    </w:p>
    <w:p w14:paraId="54B58BF5">
      <w:pPr>
        <w:rPr>
          <w:rFonts w:hint="default" w:cs="Times New Roman"/>
          <w:sz w:val="26"/>
          <w:szCs w:val="26"/>
          <w:lang w:val="en-US"/>
        </w:rPr>
      </w:pPr>
    </w:p>
    <w:p w14:paraId="384BEA12">
      <w:pPr>
        <w:rPr>
          <w:rFonts w:hint="default" w:cs="Times New Roman"/>
          <w:sz w:val="26"/>
          <w:szCs w:val="26"/>
          <w:lang w:val="en-US"/>
        </w:rPr>
      </w:pPr>
      <w:r>
        <w:rPr>
          <w:rFonts w:hint="default" w:cs="Times New Roman"/>
          <w:sz w:val="26"/>
          <w:szCs w:val="26"/>
          <w:lang w:val="en-US"/>
        </w:rPr>
        <w:t>print(f"\nHuấn luyện hoàn tất! Model tốt nhất được lưu tại: {best_model_path}")</w:t>
      </w:r>
    </w:p>
    <w:p w14:paraId="46C88A0B">
      <w:pPr>
        <w:rPr>
          <w:rFonts w:hint="default" w:cs="Times New Roman"/>
          <w:sz w:val="26"/>
          <w:szCs w:val="26"/>
          <w:lang w:val="en-US"/>
        </w:rPr>
      </w:pPr>
    </w:p>
    <w:p w14:paraId="305459BE">
      <w:pPr>
        <w:rPr>
          <w:rFonts w:hint="default" w:cs="Times New Roman"/>
          <w:sz w:val="26"/>
          <w:szCs w:val="26"/>
          <w:highlight w:val="yellow"/>
          <w:lang w:val="en-US"/>
        </w:rPr>
      </w:pPr>
      <w:bookmarkStart w:id="0" w:name="_GoBack"/>
      <w:r>
        <w:rPr>
          <w:rFonts w:hint="default" w:cs="Times New Roman"/>
          <w:sz w:val="26"/>
          <w:szCs w:val="26"/>
          <w:highlight w:val="yellow"/>
          <w:lang w:val="en-US"/>
        </w:rPr>
        <w:t>--Model (ResNet50)</w:t>
      </w:r>
    </w:p>
    <w:bookmarkEnd w:id="0"/>
    <w:p w14:paraId="646146E3">
      <w:pPr>
        <w:rPr>
          <w:rFonts w:hint="default" w:cs="Times New Roman"/>
          <w:sz w:val="26"/>
          <w:szCs w:val="26"/>
          <w:lang w:val="en-US"/>
        </w:rPr>
      </w:pPr>
      <w:r>
        <w:rPr>
          <w:rFonts w:hint="default" w:cs="Times New Roman"/>
          <w:sz w:val="26"/>
          <w:szCs w:val="26"/>
          <w:lang w:val="en-US"/>
        </w:rPr>
        <w:t># Định nghĩa DataLoader, Model (ResNet50) và Vòng lặp huấn luyện chuẩn (B3)</w:t>
      </w:r>
    </w:p>
    <w:p w14:paraId="2B9CF0F6">
      <w:pPr>
        <w:rPr>
          <w:rFonts w:hint="default" w:cs="Times New Roman"/>
          <w:sz w:val="26"/>
          <w:szCs w:val="26"/>
          <w:lang w:val="en-US"/>
        </w:rPr>
      </w:pPr>
      <w:r>
        <w:rPr>
          <w:rFonts w:hint="default" w:cs="Times New Roman"/>
          <w:sz w:val="26"/>
          <w:szCs w:val="26"/>
          <w:lang w:val="en-US"/>
        </w:rPr>
        <w:t>import torch.nn as nn</w:t>
      </w:r>
    </w:p>
    <w:p w14:paraId="2F51B50A">
      <w:pPr>
        <w:rPr>
          <w:rFonts w:hint="default" w:cs="Times New Roman"/>
          <w:sz w:val="26"/>
          <w:szCs w:val="26"/>
          <w:lang w:val="en-US"/>
        </w:rPr>
      </w:pPr>
      <w:r>
        <w:rPr>
          <w:rFonts w:hint="default" w:cs="Times New Roman"/>
          <w:sz w:val="26"/>
          <w:szCs w:val="26"/>
          <w:lang w:val="en-US"/>
        </w:rPr>
        <w:t>import torch.optim as optim</w:t>
      </w:r>
    </w:p>
    <w:p w14:paraId="749E47AD">
      <w:pPr>
        <w:rPr>
          <w:rFonts w:hint="default" w:cs="Times New Roman"/>
          <w:sz w:val="26"/>
          <w:szCs w:val="26"/>
          <w:lang w:val="en-US"/>
        </w:rPr>
      </w:pPr>
      <w:r>
        <w:rPr>
          <w:rFonts w:hint="default" w:cs="Times New Roman"/>
          <w:sz w:val="26"/>
          <w:szCs w:val="26"/>
          <w:lang w:val="en-US"/>
        </w:rPr>
        <w:t>from torch.utils.data import DataLoader</w:t>
      </w:r>
    </w:p>
    <w:p w14:paraId="0260ABE4">
      <w:pPr>
        <w:rPr>
          <w:rFonts w:hint="default" w:cs="Times New Roman"/>
          <w:sz w:val="26"/>
          <w:szCs w:val="26"/>
          <w:lang w:val="en-US"/>
        </w:rPr>
      </w:pPr>
      <w:r>
        <w:rPr>
          <w:rFonts w:hint="default" w:cs="Times New Roman"/>
          <w:sz w:val="26"/>
          <w:szCs w:val="26"/>
          <w:lang w:val="en-US"/>
        </w:rPr>
        <w:t>from torchvision import models</w:t>
      </w:r>
    </w:p>
    <w:p w14:paraId="38E1E372">
      <w:pPr>
        <w:rPr>
          <w:rFonts w:hint="default" w:cs="Times New Roman"/>
          <w:sz w:val="26"/>
          <w:szCs w:val="26"/>
          <w:lang w:val="en-US"/>
        </w:rPr>
      </w:pPr>
      <w:r>
        <w:rPr>
          <w:rFonts w:hint="default" w:cs="Times New Roman"/>
          <w:sz w:val="26"/>
          <w:szCs w:val="26"/>
          <w:lang w:val="en-US"/>
        </w:rPr>
        <w:t>from sklearn.metrics import f1_score</w:t>
      </w:r>
    </w:p>
    <w:p w14:paraId="3F30C44C">
      <w:pPr>
        <w:rPr>
          <w:rFonts w:hint="default" w:cs="Times New Roman"/>
          <w:sz w:val="26"/>
          <w:szCs w:val="26"/>
          <w:lang w:val="en-US"/>
        </w:rPr>
      </w:pPr>
    </w:p>
    <w:p w14:paraId="643AABEB">
      <w:pPr>
        <w:rPr>
          <w:rFonts w:hint="default" w:cs="Times New Roman"/>
          <w:sz w:val="26"/>
          <w:szCs w:val="26"/>
          <w:lang w:val="en-US"/>
        </w:rPr>
      </w:pPr>
      <w:r>
        <w:rPr>
          <w:rFonts w:hint="default" w:cs="Times New Roman"/>
          <w:sz w:val="26"/>
          <w:szCs w:val="26"/>
          <w:lang w:val="en-US"/>
        </w:rPr>
        <w:t># Preprocessing &amp; Augmentation (CHỈ AUGMENTATION TRÊN TRAIN)</w:t>
      </w:r>
    </w:p>
    <w:p w14:paraId="44B8B398">
      <w:pPr>
        <w:rPr>
          <w:rFonts w:hint="default" w:cs="Times New Roman"/>
          <w:sz w:val="26"/>
          <w:szCs w:val="26"/>
          <w:lang w:val="en-US"/>
        </w:rPr>
      </w:pPr>
      <w:r>
        <w:rPr>
          <w:rFonts w:hint="default" w:cs="Times New Roman"/>
          <w:sz w:val="26"/>
          <w:szCs w:val="26"/>
          <w:lang w:val="en-US"/>
        </w:rPr>
        <w:t>train_transform = transforms.Compose([</w:t>
      </w:r>
    </w:p>
    <w:p w14:paraId="508E02A0">
      <w:pPr>
        <w:rPr>
          <w:rFonts w:hint="default" w:cs="Times New Roman"/>
          <w:sz w:val="26"/>
          <w:szCs w:val="26"/>
          <w:lang w:val="en-US"/>
        </w:rPr>
      </w:pPr>
      <w:r>
        <w:rPr>
          <w:rFonts w:hint="default" w:cs="Times New Roman"/>
          <w:sz w:val="26"/>
          <w:szCs w:val="26"/>
          <w:lang w:val="en-US"/>
        </w:rPr>
        <w:t xml:space="preserve">    transforms.Resize((224, 224)),</w:t>
      </w:r>
    </w:p>
    <w:p w14:paraId="43C18256">
      <w:pPr>
        <w:rPr>
          <w:rFonts w:hint="default" w:cs="Times New Roman"/>
          <w:sz w:val="26"/>
          <w:szCs w:val="26"/>
          <w:lang w:val="en-US"/>
        </w:rPr>
      </w:pPr>
      <w:r>
        <w:rPr>
          <w:rFonts w:hint="default" w:cs="Times New Roman"/>
          <w:sz w:val="26"/>
          <w:szCs w:val="26"/>
          <w:lang w:val="en-US"/>
        </w:rPr>
        <w:t xml:space="preserve">    transforms.RandomHorizontalFlip(),</w:t>
      </w:r>
    </w:p>
    <w:p w14:paraId="37B2D35A">
      <w:pPr>
        <w:rPr>
          <w:rFonts w:hint="default" w:cs="Times New Roman"/>
          <w:sz w:val="26"/>
          <w:szCs w:val="26"/>
          <w:lang w:val="en-US"/>
        </w:rPr>
      </w:pPr>
      <w:r>
        <w:rPr>
          <w:rFonts w:hint="default" w:cs="Times New Roman"/>
          <w:sz w:val="26"/>
          <w:szCs w:val="26"/>
          <w:lang w:val="en-US"/>
        </w:rPr>
        <w:t xml:space="preserve">    transforms.ToTensor(),</w:t>
      </w:r>
    </w:p>
    <w:p w14:paraId="418D264F">
      <w:pPr>
        <w:rPr>
          <w:rFonts w:hint="default" w:cs="Times New Roman"/>
          <w:sz w:val="26"/>
          <w:szCs w:val="26"/>
          <w:lang w:val="en-US"/>
        </w:rPr>
      </w:pPr>
      <w:r>
        <w:rPr>
          <w:rFonts w:hint="default" w:cs="Times New Roman"/>
          <w:sz w:val="26"/>
          <w:szCs w:val="26"/>
          <w:lang w:val="en-US"/>
        </w:rPr>
        <w:t xml:space="preserve">    transforms.Normalize([0.485, 0.456, 0.406], [0.229, 0.224, 0.225])</w:t>
      </w:r>
    </w:p>
    <w:p w14:paraId="339E1823">
      <w:pPr>
        <w:rPr>
          <w:rFonts w:hint="default" w:cs="Times New Roman"/>
          <w:sz w:val="26"/>
          <w:szCs w:val="26"/>
          <w:lang w:val="en-US"/>
        </w:rPr>
      </w:pPr>
      <w:r>
        <w:rPr>
          <w:rFonts w:hint="default" w:cs="Times New Roman"/>
          <w:sz w:val="26"/>
          <w:szCs w:val="26"/>
          <w:lang w:val="en-US"/>
        </w:rPr>
        <w:t>])</w:t>
      </w:r>
    </w:p>
    <w:p w14:paraId="2A0782C1">
      <w:pPr>
        <w:rPr>
          <w:rFonts w:hint="default" w:cs="Times New Roman"/>
          <w:sz w:val="26"/>
          <w:szCs w:val="26"/>
          <w:lang w:val="en-US"/>
        </w:rPr>
      </w:pPr>
    </w:p>
    <w:p w14:paraId="2CE94303">
      <w:pPr>
        <w:rPr>
          <w:rFonts w:hint="default" w:cs="Times New Roman"/>
          <w:sz w:val="26"/>
          <w:szCs w:val="26"/>
          <w:lang w:val="en-US"/>
        </w:rPr>
      </w:pPr>
      <w:r>
        <w:rPr>
          <w:rFonts w:hint="default" w:cs="Times New Roman"/>
          <w:sz w:val="26"/>
          <w:szCs w:val="26"/>
          <w:lang w:val="en-US"/>
        </w:rPr>
        <w:t>val_transform = transforms.Compose([</w:t>
      </w:r>
    </w:p>
    <w:p w14:paraId="73D29859">
      <w:pPr>
        <w:rPr>
          <w:rFonts w:hint="default" w:cs="Times New Roman"/>
          <w:sz w:val="26"/>
          <w:szCs w:val="26"/>
          <w:lang w:val="en-US"/>
        </w:rPr>
      </w:pPr>
      <w:r>
        <w:rPr>
          <w:rFonts w:hint="default" w:cs="Times New Roman"/>
          <w:sz w:val="26"/>
          <w:szCs w:val="26"/>
          <w:lang w:val="en-US"/>
        </w:rPr>
        <w:t xml:space="preserve">    transforms.Resize((224, 224)),</w:t>
      </w:r>
    </w:p>
    <w:p w14:paraId="499E1DBD">
      <w:pPr>
        <w:rPr>
          <w:rFonts w:hint="default" w:cs="Times New Roman"/>
          <w:sz w:val="26"/>
          <w:szCs w:val="26"/>
          <w:lang w:val="en-US"/>
        </w:rPr>
      </w:pPr>
      <w:r>
        <w:rPr>
          <w:rFonts w:hint="default" w:cs="Times New Roman"/>
          <w:sz w:val="26"/>
          <w:szCs w:val="26"/>
          <w:lang w:val="en-US"/>
        </w:rPr>
        <w:t xml:space="preserve">    transforms.ToTensor(),</w:t>
      </w:r>
    </w:p>
    <w:p w14:paraId="6D094F17">
      <w:pPr>
        <w:rPr>
          <w:rFonts w:hint="default" w:cs="Times New Roman"/>
          <w:sz w:val="26"/>
          <w:szCs w:val="26"/>
          <w:lang w:val="en-US"/>
        </w:rPr>
      </w:pPr>
      <w:r>
        <w:rPr>
          <w:rFonts w:hint="default" w:cs="Times New Roman"/>
          <w:sz w:val="26"/>
          <w:szCs w:val="26"/>
          <w:lang w:val="en-US"/>
        </w:rPr>
        <w:t xml:space="preserve">    transforms.Normalize([0.485, 0.456, 0.406], [0.229, 0.224, 0.225])</w:t>
      </w:r>
    </w:p>
    <w:p w14:paraId="009A7816">
      <w:pPr>
        <w:rPr>
          <w:rFonts w:hint="default" w:cs="Times New Roman"/>
          <w:sz w:val="26"/>
          <w:szCs w:val="26"/>
          <w:lang w:val="en-US"/>
        </w:rPr>
      </w:pPr>
      <w:r>
        <w:rPr>
          <w:rFonts w:hint="default" w:cs="Times New Roman"/>
          <w:sz w:val="26"/>
          <w:szCs w:val="26"/>
          <w:lang w:val="en-US"/>
        </w:rPr>
        <w:t>])</w:t>
      </w:r>
    </w:p>
    <w:p w14:paraId="7403E1A3">
      <w:pPr>
        <w:rPr>
          <w:rFonts w:hint="default" w:cs="Times New Roman"/>
          <w:sz w:val="26"/>
          <w:szCs w:val="26"/>
          <w:lang w:val="en-US"/>
        </w:rPr>
      </w:pPr>
    </w:p>
    <w:p w14:paraId="587F8870">
      <w:pPr>
        <w:rPr>
          <w:rFonts w:hint="default" w:cs="Times New Roman"/>
          <w:sz w:val="26"/>
          <w:szCs w:val="26"/>
          <w:lang w:val="en-US"/>
        </w:rPr>
      </w:pPr>
      <w:r>
        <w:rPr>
          <w:rFonts w:hint="default" w:cs="Times New Roman"/>
          <w:sz w:val="26"/>
          <w:szCs w:val="26"/>
          <w:lang w:val="en-US"/>
        </w:rPr>
        <w:t>json_path = models_dir / "class_to_idx.json"</w:t>
      </w:r>
    </w:p>
    <w:p w14:paraId="3C7D9E01">
      <w:pPr>
        <w:rPr>
          <w:rFonts w:hint="default" w:cs="Times New Roman"/>
          <w:sz w:val="26"/>
          <w:szCs w:val="26"/>
          <w:lang w:val="en-US"/>
        </w:rPr>
      </w:pPr>
      <w:r>
        <w:rPr>
          <w:rFonts w:hint="default" w:cs="Times New Roman"/>
          <w:sz w:val="26"/>
          <w:szCs w:val="26"/>
          <w:lang w:val="en-US"/>
        </w:rPr>
        <w:t>train_dataset = FishDataset("data/splits/train.csv", json_path, transform=train_transform)</w:t>
      </w:r>
    </w:p>
    <w:p w14:paraId="239E9B8E">
      <w:pPr>
        <w:rPr>
          <w:rFonts w:hint="default" w:cs="Times New Roman"/>
          <w:sz w:val="26"/>
          <w:szCs w:val="26"/>
          <w:lang w:val="en-US"/>
        </w:rPr>
      </w:pPr>
      <w:r>
        <w:rPr>
          <w:rFonts w:hint="default" w:cs="Times New Roman"/>
          <w:sz w:val="26"/>
          <w:szCs w:val="26"/>
          <w:lang w:val="en-US"/>
        </w:rPr>
        <w:t>val_dataset = FishDataset("data/splits/val.csv", json_path, transform=val_transform)</w:t>
      </w:r>
    </w:p>
    <w:p w14:paraId="6FC51B29">
      <w:pPr>
        <w:rPr>
          <w:rFonts w:hint="default" w:cs="Times New Roman"/>
          <w:sz w:val="26"/>
          <w:szCs w:val="26"/>
          <w:lang w:val="en-US"/>
        </w:rPr>
      </w:pPr>
      <w:r>
        <w:rPr>
          <w:rFonts w:hint="default" w:cs="Times New Roman"/>
          <w:sz w:val="26"/>
          <w:szCs w:val="26"/>
          <w:lang w:val="en-US"/>
        </w:rPr>
        <w:t>test_dataset = FishDataset("data/splits/test.csv", json_path, transform=val_transform)</w:t>
      </w:r>
    </w:p>
    <w:p w14:paraId="106D8669">
      <w:pPr>
        <w:rPr>
          <w:rFonts w:hint="default" w:cs="Times New Roman"/>
          <w:sz w:val="26"/>
          <w:szCs w:val="26"/>
          <w:lang w:val="en-US"/>
        </w:rPr>
      </w:pPr>
    </w:p>
    <w:p w14:paraId="11D4D54D">
      <w:pPr>
        <w:rPr>
          <w:rFonts w:hint="default" w:cs="Times New Roman"/>
          <w:sz w:val="26"/>
          <w:szCs w:val="26"/>
          <w:lang w:val="en-US"/>
        </w:rPr>
      </w:pPr>
      <w:r>
        <w:rPr>
          <w:rFonts w:hint="default" w:cs="Times New Roman"/>
          <w:sz w:val="26"/>
          <w:szCs w:val="26"/>
          <w:lang w:val="en-US"/>
        </w:rPr>
        <w:t>train_loader = DataLoader(train_dataset, batch_size=16, shuffle=True, num_workers=0)</w:t>
      </w:r>
    </w:p>
    <w:p w14:paraId="1DCF40A4">
      <w:pPr>
        <w:rPr>
          <w:rFonts w:hint="default" w:cs="Times New Roman"/>
          <w:sz w:val="26"/>
          <w:szCs w:val="26"/>
          <w:lang w:val="en-US"/>
        </w:rPr>
      </w:pPr>
      <w:r>
        <w:rPr>
          <w:rFonts w:hint="default" w:cs="Times New Roman"/>
          <w:sz w:val="26"/>
          <w:szCs w:val="26"/>
          <w:lang w:val="en-US"/>
        </w:rPr>
        <w:t>val_loader = DataLoader(val_dataset, batch_size=16, shuffle=False, num_workers=0)</w:t>
      </w:r>
    </w:p>
    <w:p w14:paraId="53F77C68">
      <w:pPr>
        <w:rPr>
          <w:rFonts w:hint="default" w:cs="Times New Roman"/>
          <w:sz w:val="26"/>
          <w:szCs w:val="26"/>
          <w:lang w:val="en-US"/>
        </w:rPr>
      </w:pPr>
      <w:r>
        <w:rPr>
          <w:rFonts w:hint="default" w:cs="Times New Roman"/>
          <w:sz w:val="26"/>
          <w:szCs w:val="26"/>
          <w:lang w:val="en-US"/>
        </w:rPr>
        <w:t>test_loader = DataLoader(test_dataset, batch_size=16, shuffle=False, num_workers=0)</w:t>
      </w:r>
    </w:p>
    <w:p w14:paraId="0DED4B59">
      <w:pPr>
        <w:rPr>
          <w:rFonts w:hint="default" w:cs="Times New Roman"/>
          <w:sz w:val="26"/>
          <w:szCs w:val="26"/>
          <w:lang w:val="en-US"/>
        </w:rPr>
      </w:pPr>
    </w:p>
    <w:p w14:paraId="491F7D44">
      <w:pPr>
        <w:rPr>
          <w:rFonts w:hint="default" w:cs="Times New Roman"/>
          <w:sz w:val="26"/>
          <w:szCs w:val="26"/>
          <w:lang w:val="en-US"/>
        </w:rPr>
      </w:pPr>
      <w:r>
        <w:rPr>
          <w:rFonts w:hint="default" w:cs="Times New Roman"/>
          <w:sz w:val="26"/>
          <w:szCs w:val="26"/>
          <w:lang w:val="en-US"/>
        </w:rPr>
        <w:t># Khởi tạo mô hình ResNet50</w:t>
      </w:r>
    </w:p>
    <w:p w14:paraId="0E6ED12E">
      <w:pPr>
        <w:rPr>
          <w:rFonts w:hint="default" w:cs="Times New Roman"/>
          <w:sz w:val="26"/>
          <w:szCs w:val="26"/>
          <w:lang w:val="en-US"/>
        </w:rPr>
      </w:pPr>
      <w:r>
        <w:rPr>
          <w:rFonts w:hint="default" w:cs="Times New Roman"/>
          <w:sz w:val="26"/>
          <w:szCs w:val="26"/>
          <w:lang w:val="en-US"/>
        </w:rPr>
        <w:t>device = torch.device("cuda" if torch.cuda.is_available() else "cpu")</w:t>
      </w:r>
    </w:p>
    <w:p w14:paraId="3715E7A4">
      <w:pPr>
        <w:rPr>
          <w:rFonts w:hint="default" w:cs="Times New Roman"/>
          <w:sz w:val="26"/>
          <w:szCs w:val="26"/>
          <w:lang w:val="en-US"/>
        </w:rPr>
      </w:pPr>
      <w:r>
        <w:rPr>
          <w:rFonts w:hint="default" w:cs="Times New Roman"/>
          <w:sz w:val="26"/>
          <w:szCs w:val="26"/>
          <w:lang w:val="en-US"/>
        </w:rPr>
        <w:t>print(f"Đang sử dụng thiết bị: {device}")</w:t>
      </w:r>
    </w:p>
    <w:p w14:paraId="74904C1F">
      <w:pPr>
        <w:rPr>
          <w:rFonts w:hint="default" w:cs="Times New Roman"/>
          <w:sz w:val="26"/>
          <w:szCs w:val="26"/>
          <w:lang w:val="en-US"/>
        </w:rPr>
      </w:pPr>
    </w:p>
    <w:p w14:paraId="47AF4CDE">
      <w:pPr>
        <w:rPr>
          <w:rFonts w:hint="default" w:cs="Times New Roman"/>
          <w:sz w:val="26"/>
          <w:szCs w:val="26"/>
          <w:lang w:val="en-US"/>
        </w:rPr>
      </w:pPr>
      <w:r>
        <w:rPr>
          <w:rFonts w:hint="default" w:cs="Times New Roman"/>
          <w:sz w:val="26"/>
          <w:szCs w:val="26"/>
          <w:lang w:val="en-US"/>
        </w:rPr>
        <w:t>model_name = "resnet50"</w:t>
      </w:r>
    </w:p>
    <w:p w14:paraId="37D1D1F5">
      <w:pPr>
        <w:rPr>
          <w:rFonts w:hint="default" w:cs="Times New Roman"/>
          <w:sz w:val="26"/>
          <w:szCs w:val="26"/>
          <w:lang w:val="en-US"/>
        </w:rPr>
      </w:pPr>
      <w:r>
        <w:rPr>
          <w:rFonts w:hint="default" w:cs="Times New Roman"/>
          <w:sz w:val="26"/>
          <w:szCs w:val="26"/>
          <w:lang w:val="en-US"/>
        </w:rPr>
        <w:t>model = models.resnet50(weights=models.ResNet50_Weights.DEFAULT)</w:t>
      </w:r>
    </w:p>
    <w:p w14:paraId="2F47009E">
      <w:pPr>
        <w:rPr>
          <w:rFonts w:hint="default" w:cs="Times New Roman"/>
          <w:sz w:val="26"/>
          <w:szCs w:val="26"/>
          <w:lang w:val="en-US"/>
        </w:rPr>
      </w:pPr>
      <w:r>
        <w:rPr>
          <w:rFonts w:hint="default" w:cs="Times New Roman"/>
          <w:sz w:val="26"/>
          <w:szCs w:val="26"/>
          <w:lang w:val="en-US"/>
        </w:rPr>
        <w:t># Thay đổi lớp fully connected cuối cùng của ResNet50 ứng với số lớp bệnh</w:t>
      </w:r>
    </w:p>
    <w:p w14:paraId="4E830B7A">
      <w:pPr>
        <w:rPr>
          <w:rFonts w:hint="default" w:cs="Times New Roman"/>
          <w:sz w:val="26"/>
          <w:szCs w:val="26"/>
          <w:lang w:val="en-US"/>
        </w:rPr>
      </w:pPr>
      <w:r>
        <w:rPr>
          <w:rFonts w:hint="default" w:cs="Times New Roman"/>
          <w:sz w:val="26"/>
          <w:szCs w:val="26"/>
          <w:lang w:val="en-US"/>
        </w:rPr>
        <w:t>model.fc = nn.Linear(model.fc.in_features, len(class_to_idx))</w:t>
      </w:r>
    </w:p>
    <w:p w14:paraId="50C4049B">
      <w:pPr>
        <w:rPr>
          <w:rFonts w:hint="default" w:cs="Times New Roman"/>
          <w:sz w:val="26"/>
          <w:szCs w:val="26"/>
          <w:lang w:val="en-US"/>
        </w:rPr>
      </w:pPr>
      <w:r>
        <w:rPr>
          <w:rFonts w:hint="default" w:cs="Times New Roman"/>
          <w:sz w:val="26"/>
          <w:szCs w:val="26"/>
          <w:lang w:val="en-US"/>
        </w:rPr>
        <w:t>model = model.to(device)</w:t>
      </w:r>
    </w:p>
    <w:p w14:paraId="3B0E2C3B">
      <w:pPr>
        <w:rPr>
          <w:rFonts w:hint="default" w:cs="Times New Roman"/>
          <w:sz w:val="26"/>
          <w:szCs w:val="26"/>
          <w:lang w:val="en-US"/>
        </w:rPr>
      </w:pPr>
    </w:p>
    <w:p w14:paraId="19D94A54">
      <w:pPr>
        <w:rPr>
          <w:rFonts w:hint="default" w:cs="Times New Roman"/>
          <w:sz w:val="26"/>
          <w:szCs w:val="26"/>
          <w:lang w:val="en-US"/>
        </w:rPr>
      </w:pPr>
      <w:r>
        <w:rPr>
          <w:rFonts w:hint="default" w:cs="Times New Roman"/>
          <w:sz w:val="26"/>
          <w:szCs w:val="26"/>
          <w:lang w:val="en-US"/>
        </w:rPr>
        <w:t># Đưa class weights lên device và gán cho CrossEntropyLoss</w:t>
      </w:r>
    </w:p>
    <w:p w14:paraId="5270D95E">
      <w:pPr>
        <w:rPr>
          <w:rFonts w:hint="default" w:cs="Times New Roman"/>
          <w:sz w:val="26"/>
          <w:szCs w:val="26"/>
          <w:lang w:val="en-US"/>
        </w:rPr>
      </w:pPr>
      <w:r>
        <w:rPr>
          <w:rFonts w:hint="default" w:cs="Times New Roman"/>
          <w:sz w:val="26"/>
          <w:szCs w:val="26"/>
          <w:lang w:val="en-US"/>
        </w:rPr>
        <w:t>class_weights_tensor = class_weights_tensor.to(device)</w:t>
      </w:r>
    </w:p>
    <w:p w14:paraId="2929EBFE">
      <w:pPr>
        <w:rPr>
          <w:rFonts w:hint="default" w:cs="Times New Roman"/>
          <w:sz w:val="26"/>
          <w:szCs w:val="26"/>
          <w:lang w:val="en-US"/>
        </w:rPr>
      </w:pPr>
      <w:r>
        <w:rPr>
          <w:rFonts w:hint="default" w:cs="Times New Roman"/>
          <w:sz w:val="26"/>
          <w:szCs w:val="26"/>
          <w:lang w:val="en-US"/>
        </w:rPr>
        <w:t>criterion = nn.CrossEntropyLoss(weight=class_weights_tensor)</w:t>
      </w:r>
    </w:p>
    <w:p w14:paraId="692377F4">
      <w:pPr>
        <w:rPr>
          <w:rFonts w:hint="default" w:cs="Times New Roman"/>
          <w:sz w:val="26"/>
          <w:szCs w:val="26"/>
          <w:lang w:val="en-US"/>
        </w:rPr>
      </w:pPr>
      <w:r>
        <w:rPr>
          <w:rFonts w:hint="default" w:cs="Times New Roman"/>
          <w:sz w:val="26"/>
          <w:szCs w:val="26"/>
          <w:lang w:val="en-US"/>
        </w:rPr>
        <w:t>optimizer = optim.Adam(model.parameters(), lr=0.001)</w:t>
      </w:r>
    </w:p>
    <w:p w14:paraId="28536E8B">
      <w:pPr>
        <w:rPr>
          <w:rFonts w:hint="default" w:cs="Times New Roman"/>
          <w:sz w:val="26"/>
          <w:szCs w:val="26"/>
          <w:lang w:val="en-US"/>
        </w:rPr>
      </w:pPr>
    </w:p>
    <w:p w14:paraId="201B5FD4">
      <w:pPr>
        <w:rPr>
          <w:rFonts w:hint="default" w:cs="Times New Roman"/>
          <w:sz w:val="26"/>
          <w:szCs w:val="26"/>
          <w:lang w:val="en-US"/>
        </w:rPr>
      </w:pPr>
      <w:r>
        <w:rPr>
          <w:rFonts w:hint="default" w:cs="Times New Roman"/>
          <w:sz w:val="26"/>
          <w:szCs w:val="26"/>
          <w:lang w:val="en-US"/>
        </w:rPr>
        <w:t xml:space="preserve">num_epochs = 10  </w:t>
      </w:r>
    </w:p>
    <w:p w14:paraId="499E8F06">
      <w:pPr>
        <w:rPr>
          <w:rFonts w:hint="default" w:cs="Times New Roman"/>
          <w:sz w:val="26"/>
          <w:szCs w:val="26"/>
          <w:lang w:val="en-US"/>
        </w:rPr>
      </w:pPr>
      <w:r>
        <w:rPr>
          <w:rFonts w:hint="default" w:cs="Times New Roman"/>
          <w:sz w:val="26"/>
          <w:szCs w:val="26"/>
          <w:lang w:val="en-US"/>
        </w:rPr>
        <w:t>best_val_f1 = 0.0</w:t>
      </w:r>
    </w:p>
    <w:p w14:paraId="089A2185">
      <w:pPr>
        <w:rPr>
          <w:rFonts w:hint="default" w:cs="Times New Roman"/>
          <w:sz w:val="26"/>
          <w:szCs w:val="26"/>
          <w:lang w:val="en-US"/>
        </w:rPr>
      </w:pPr>
      <w:r>
        <w:rPr>
          <w:rFonts w:hint="default" w:cs="Times New Roman"/>
          <w:sz w:val="26"/>
          <w:szCs w:val="26"/>
          <w:lang w:val="en-US"/>
        </w:rPr>
        <w:t>best_model_path = models_dir / f"{model_name}_best.pth"</w:t>
      </w:r>
    </w:p>
    <w:p w14:paraId="65DC92F2">
      <w:pPr>
        <w:rPr>
          <w:rFonts w:hint="default" w:cs="Times New Roman"/>
          <w:sz w:val="26"/>
          <w:szCs w:val="26"/>
          <w:lang w:val="en-US"/>
        </w:rPr>
      </w:pPr>
    </w:p>
    <w:p w14:paraId="08A3CEAF">
      <w:pPr>
        <w:rPr>
          <w:rFonts w:hint="default" w:cs="Times New Roman"/>
          <w:sz w:val="26"/>
          <w:szCs w:val="26"/>
          <w:lang w:val="en-US"/>
        </w:rPr>
      </w:pPr>
      <w:r>
        <w:rPr>
          <w:rFonts w:hint="default" w:cs="Times New Roman"/>
          <w:sz w:val="26"/>
          <w:szCs w:val="26"/>
          <w:lang w:val="en-US"/>
        </w:rPr>
        <w:t>print(f"\n--- BẮT ĐẦU HUẤN LUYỆN VÀ ĐÁNH GIÁ: {model_name.upper()} ---")</w:t>
      </w:r>
    </w:p>
    <w:p w14:paraId="191402CC">
      <w:pPr>
        <w:rPr>
          <w:rFonts w:hint="default" w:cs="Times New Roman"/>
          <w:sz w:val="26"/>
          <w:szCs w:val="26"/>
          <w:lang w:val="en-US"/>
        </w:rPr>
      </w:pPr>
    </w:p>
    <w:p w14:paraId="5F68925D">
      <w:pPr>
        <w:rPr>
          <w:rFonts w:hint="default" w:cs="Times New Roman"/>
          <w:sz w:val="26"/>
          <w:szCs w:val="26"/>
          <w:lang w:val="en-US"/>
        </w:rPr>
      </w:pPr>
      <w:r>
        <w:rPr>
          <w:rFonts w:hint="default" w:cs="Times New Roman"/>
          <w:sz w:val="26"/>
          <w:szCs w:val="26"/>
          <w:lang w:val="en-US"/>
        </w:rPr>
        <w:t>for epoch in range(num_epochs):</w:t>
      </w:r>
    </w:p>
    <w:p w14:paraId="7DFFF4E8">
      <w:pPr>
        <w:rPr>
          <w:rFonts w:hint="default" w:cs="Times New Roman"/>
          <w:sz w:val="26"/>
          <w:szCs w:val="26"/>
          <w:lang w:val="en-US"/>
        </w:rPr>
      </w:pPr>
      <w:r>
        <w:rPr>
          <w:rFonts w:hint="default" w:cs="Times New Roman"/>
          <w:sz w:val="26"/>
          <w:szCs w:val="26"/>
          <w:lang w:val="en-US"/>
        </w:rPr>
        <w:t xml:space="preserve">    # --- TRAINING ---</w:t>
      </w:r>
    </w:p>
    <w:p w14:paraId="5EDBAF4E">
      <w:pPr>
        <w:rPr>
          <w:rFonts w:hint="default" w:cs="Times New Roman"/>
          <w:sz w:val="26"/>
          <w:szCs w:val="26"/>
          <w:lang w:val="en-US"/>
        </w:rPr>
      </w:pPr>
      <w:r>
        <w:rPr>
          <w:rFonts w:hint="default" w:cs="Times New Roman"/>
          <w:sz w:val="26"/>
          <w:szCs w:val="26"/>
          <w:lang w:val="en-US"/>
        </w:rPr>
        <w:t xml:space="preserve">    model.train()</w:t>
      </w:r>
    </w:p>
    <w:p w14:paraId="37FFFFA0">
      <w:pPr>
        <w:rPr>
          <w:rFonts w:hint="default" w:cs="Times New Roman"/>
          <w:sz w:val="26"/>
          <w:szCs w:val="26"/>
          <w:lang w:val="en-US"/>
        </w:rPr>
      </w:pPr>
      <w:r>
        <w:rPr>
          <w:rFonts w:hint="default" w:cs="Times New Roman"/>
          <w:sz w:val="26"/>
          <w:szCs w:val="26"/>
          <w:lang w:val="en-US"/>
        </w:rPr>
        <w:t xml:space="preserve">    train_loss = 0.0</w:t>
      </w:r>
    </w:p>
    <w:p w14:paraId="24CE1295">
      <w:pPr>
        <w:rPr>
          <w:rFonts w:hint="default" w:cs="Times New Roman"/>
          <w:sz w:val="26"/>
          <w:szCs w:val="26"/>
          <w:lang w:val="en-US"/>
        </w:rPr>
      </w:pPr>
      <w:r>
        <w:rPr>
          <w:rFonts w:hint="default" w:cs="Times New Roman"/>
          <w:sz w:val="26"/>
          <w:szCs w:val="26"/>
          <w:lang w:val="en-US"/>
        </w:rPr>
        <w:t xml:space="preserve">    train_correct = 0</w:t>
      </w:r>
    </w:p>
    <w:p w14:paraId="1CAEFD5E">
      <w:pPr>
        <w:rPr>
          <w:rFonts w:hint="default" w:cs="Times New Roman"/>
          <w:sz w:val="26"/>
          <w:szCs w:val="26"/>
          <w:lang w:val="en-US"/>
        </w:rPr>
      </w:pPr>
      <w:r>
        <w:rPr>
          <w:rFonts w:hint="default" w:cs="Times New Roman"/>
          <w:sz w:val="26"/>
          <w:szCs w:val="26"/>
          <w:lang w:val="en-US"/>
        </w:rPr>
        <w:t xml:space="preserve">    train_total = 0</w:t>
      </w:r>
    </w:p>
    <w:p w14:paraId="26030371">
      <w:pPr>
        <w:rPr>
          <w:rFonts w:hint="default" w:cs="Times New Roman"/>
          <w:sz w:val="26"/>
          <w:szCs w:val="26"/>
          <w:lang w:val="en-US"/>
        </w:rPr>
      </w:pPr>
      <w:r>
        <w:rPr>
          <w:rFonts w:hint="default" w:cs="Times New Roman"/>
          <w:sz w:val="26"/>
          <w:szCs w:val="26"/>
          <w:lang w:val="en-US"/>
        </w:rPr>
        <w:t xml:space="preserve">    </w:t>
      </w:r>
    </w:p>
    <w:p w14:paraId="7C25ED10">
      <w:pPr>
        <w:rPr>
          <w:rFonts w:hint="default" w:cs="Times New Roman"/>
          <w:sz w:val="26"/>
          <w:szCs w:val="26"/>
          <w:lang w:val="en-US"/>
        </w:rPr>
      </w:pPr>
      <w:r>
        <w:rPr>
          <w:rFonts w:hint="default" w:cs="Times New Roman"/>
          <w:sz w:val="26"/>
          <w:szCs w:val="26"/>
          <w:lang w:val="en-US"/>
        </w:rPr>
        <w:t xml:space="preserve">    for images, labels in train_loader:</w:t>
      </w:r>
    </w:p>
    <w:p w14:paraId="43798C4C">
      <w:pPr>
        <w:rPr>
          <w:rFonts w:hint="default" w:cs="Times New Roman"/>
          <w:sz w:val="26"/>
          <w:szCs w:val="26"/>
          <w:lang w:val="en-US"/>
        </w:rPr>
      </w:pPr>
      <w:r>
        <w:rPr>
          <w:rFonts w:hint="default" w:cs="Times New Roman"/>
          <w:sz w:val="26"/>
          <w:szCs w:val="26"/>
          <w:lang w:val="en-US"/>
        </w:rPr>
        <w:t xml:space="preserve">        images, labels = images.to(device), labels.to(device)</w:t>
      </w:r>
    </w:p>
    <w:p w14:paraId="287CFB2B">
      <w:pPr>
        <w:rPr>
          <w:rFonts w:hint="default" w:cs="Times New Roman"/>
          <w:sz w:val="26"/>
          <w:szCs w:val="26"/>
          <w:lang w:val="en-US"/>
        </w:rPr>
      </w:pPr>
      <w:r>
        <w:rPr>
          <w:rFonts w:hint="default" w:cs="Times New Roman"/>
          <w:sz w:val="26"/>
          <w:szCs w:val="26"/>
          <w:lang w:val="en-US"/>
        </w:rPr>
        <w:t xml:space="preserve">        </w:t>
      </w:r>
    </w:p>
    <w:p w14:paraId="10C9C5A3">
      <w:pPr>
        <w:rPr>
          <w:rFonts w:hint="default" w:cs="Times New Roman"/>
          <w:sz w:val="26"/>
          <w:szCs w:val="26"/>
          <w:lang w:val="en-US"/>
        </w:rPr>
      </w:pPr>
      <w:r>
        <w:rPr>
          <w:rFonts w:hint="default" w:cs="Times New Roman"/>
          <w:sz w:val="26"/>
          <w:szCs w:val="26"/>
          <w:lang w:val="en-US"/>
        </w:rPr>
        <w:t xml:space="preserve">        optimizer.zero_grad()</w:t>
      </w:r>
    </w:p>
    <w:p w14:paraId="32BBFA3C">
      <w:pPr>
        <w:rPr>
          <w:rFonts w:hint="default" w:cs="Times New Roman"/>
          <w:sz w:val="26"/>
          <w:szCs w:val="26"/>
          <w:lang w:val="en-US"/>
        </w:rPr>
      </w:pPr>
      <w:r>
        <w:rPr>
          <w:rFonts w:hint="default" w:cs="Times New Roman"/>
          <w:sz w:val="26"/>
          <w:szCs w:val="26"/>
          <w:lang w:val="en-US"/>
        </w:rPr>
        <w:t xml:space="preserve">        outputs = model(images)</w:t>
      </w:r>
    </w:p>
    <w:p w14:paraId="379E21F2">
      <w:pPr>
        <w:rPr>
          <w:rFonts w:hint="default" w:cs="Times New Roman"/>
          <w:sz w:val="26"/>
          <w:szCs w:val="26"/>
          <w:lang w:val="en-US"/>
        </w:rPr>
      </w:pPr>
      <w:r>
        <w:rPr>
          <w:rFonts w:hint="default" w:cs="Times New Roman"/>
          <w:sz w:val="26"/>
          <w:szCs w:val="26"/>
          <w:lang w:val="en-US"/>
        </w:rPr>
        <w:t xml:space="preserve">        loss = criterion(outputs, labels)</w:t>
      </w:r>
    </w:p>
    <w:p w14:paraId="3C9F91CC">
      <w:pPr>
        <w:rPr>
          <w:rFonts w:hint="default" w:cs="Times New Roman"/>
          <w:sz w:val="26"/>
          <w:szCs w:val="26"/>
          <w:lang w:val="en-US"/>
        </w:rPr>
      </w:pPr>
      <w:r>
        <w:rPr>
          <w:rFonts w:hint="default" w:cs="Times New Roman"/>
          <w:sz w:val="26"/>
          <w:szCs w:val="26"/>
          <w:lang w:val="en-US"/>
        </w:rPr>
        <w:t xml:space="preserve">        loss.backward()</w:t>
      </w:r>
    </w:p>
    <w:p w14:paraId="71CFA236">
      <w:pPr>
        <w:rPr>
          <w:rFonts w:hint="default" w:cs="Times New Roman"/>
          <w:sz w:val="26"/>
          <w:szCs w:val="26"/>
          <w:lang w:val="en-US"/>
        </w:rPr>
      </w:pPr>
      <w:r>
        <w:rPr>
          <w:rFonts w:hint="default" w:cs="Times New Roman"/>
          <w:sz w:val="26"/>
          <w:szCs w:val="26"/>
          <w:lang w:val="en-US"/>
        </w:rPr>
        <w:t xml:space="preserve">        optimizer.step()</w:t>
      </w:r>
    </w:p>
    <w:p w14:paraId="03DECA75">
      <w:pPr>
        <w:rPr>
          <w:rFonts w:hint="default" w:cs="Times New Roman"/>
          <w:sz w:val="26"/>
          <w:szCs w:val="26"/>
          <w:lang w:val="en-US"/>
        </w:rPr>
      </w:pPr>
      <w:r>
        <w:rPr>
          <w:rFonts w:hint="default" w:cs="Times New Roman"/>
          <w:sz w:val="26"/>
          <w:szCs w:val="26"/>
          <w:lang w:val="en-US"/>
        </w:rPr>
        <w:t xml:space="preserve">        </w:t>
      </w:r>
    </w:p>
    <w:p w14:paraId="1D46D461">
      <w:pPr>
        <w:rPr>
          <w:rFonts w:hint="default" w:cs="Times New Roman"/>
          <w:sz w:val="26"/>
          <w:szCs w:val="26"/>
          <w:lang w:val="en-US"/>
        </w:rPr>
      </w:pPr>
      <w:r>
        <w:rPr>
          <w:rFonts w:hint="default" w:cs="Times New Roman"/>
          <w:sz w:val="26"/>
          <w:szCs w:val="26"/>
          <w:lang w:val="en-US"/>
        </w:rPr>
        <w:t xml:space="preserve">        train_loss += loss.item() * images.size(0)</w:t>
      </w:r>
    </w:p>
    <w:p w14:paraId="7810BB4A">
      <w:pPr>
        <w:rPr>
          <w:rFonts w:hint="default" w:cs="Times New Roman"/>
          <w:sz w:val="26"/>
          <w:szCs w:val="26"/>
          <w:lang w:val="en-US"/>
        </w:rPr>
      </w:pPr>
      <w:r>
        <w:rPr>
          <w:rFonts w:hint="default" w:cs="Times New Roman"/>
          <w:sz w:val="26"/>
          <w:szCs w:val="26"/>
          <w:lang w:val="en-US"/>
        </w:rPr>
        <w:t xml:space="preserve">        _, predicted = outputs.max(1)</w:t>
      </w:r>
    </w:p>
    <w:p w14:paraId="5B5D34F9">
      <w:pPr>
        <w:rPr>
          <w:rFonts w:hint="default" w:cs="Times New Roman"/>
          <w:sz w:val="26"/>
          <w:szCs w:val="26"/>
          <w:lang w:val="en-US"/>
        </w:rPr>
      </w:pPr>
      <w:r>
        <w:rPr>
          <w:rFonts w:hint="default" w:cs="Times New Roman"/>
          <w:sz w:val="26"/>
          <w:szCs w:val="26"/>
          <w:lang w:val="en-US"/>
        </w:rPr>
        <w:t xml:space="preserve">        train_total += labels.size(0)</w:t>
      </w:r>
    </w:p>
    <w:p w14:paraId="6E49D149">
      <w:pPr>
        <w:rPr>
          <w:rFonts w:hint="default" w:cs="Times New Roman"/>
          <w:sz w:val="26"/>
          <w:szCs w:val="26"/>
          <w:lang w:val="en-US"/>
        </w:rPr>
      </w:pPr>
      <w:r>
        <w:rPr>
          <w:rFonts w:hint="default" w:cs="Times New Roman"/>
          <w:sz w:val="26"/>
          <w:szCs w:val="26"/>
          <w:lang w:val="en-US"/>
        </w:rPr>
        <w:t xml:space="preserve">        train_correct += predicted.eq(labels).sum().item()</w:t>
      </w:r>
    </w:p>
    <w:p w14:paraId="13AC2FEA">
      <w:pPr>
        <w:rPr>
          <w:rFonts w:hint="default" w:cs="Times New Roman"/>
          <w:sz w:val="26"/>
          <w:szCs w:val="26"/>
          <w:lang w:val="en-US"/>
        </w:rPr>
      </w:pPr>
      <w:r>
        <w:rPr>
          <w:rFonts w:hint="default" w:cs="Times New Roman"/>
          <w:sz w:val="26"/>
          <w:szCs w:val="26"/>
          <w:lang w:val="en-US"/>
        </w:rPr>
        <w:t xml:space="preserve">        </w:t>
      </w:r>
    </w:p>
    <w:p w14:paraId="74FAA0B4">
      <w:pPr>
        <w:rPr>
          <w:rFonts w:hint="default" w:cs="Times New Roman"/>
          <w:sz w:val="26"/>
          <w:szCs w:val="26"/>
          <w:lang w:val="en-US"/>
        </w:rPr>
      </w:pPr>
      <w:r>
        <w:rPr>
          <w:rFonts w:hint="default" w:cs="Times New Roman"/>
          <w:sz w:val="26"/>
          <w:szCs w:val="26"/>
          <w:lang w:val="en-US"/>
        </w:rPr>
        <w:t xml:space="preserve">    epoch_train_loss = train_loss / len(train_dataset)</w:t>
      </w:r>
    </w:p>
    <w:p w14:paraId="66D5B1EA">
      <w:pPr>
        <w:rPr>
          <w:rFonts w:hint="default" w:cs="Times New Roman"/>
          <w:sz w:val="26"/>
          <w:szCs w:val="26"/>
          <w:lang w:val="en-US"/>
        </w:rPr>
      </w:pPr>
      <w:r>
        <w:rPr>
          <w:rFonts w:hint="default" w:cs="Times New Roman"/>
          <w:sz w:val="26"/>
          <w:szCs w:val="26"/>
          <w:lang w:val="en-US"/>
        </w:rPr>
        <w:t xml:space="preserve">    epoch_train_acc = train_correct / train_total</w:t>
      </w:r>
    </w:p>
    <w:p w14:paraId="551C9C91">
      <w:pPr>
        <w:rPr>
          <w:rFonts w:hint="default" w:cs="Times New Roman"/>
          <w:sz w:val="26"/>
          <w:szCs w:val="26"/>
          <w:lang w:val="en-US"/>
        </w:rPr>
      </w:pPr>
      <w:r>
        <w:rPr>
          <w:rFonts w:hint="default" w:cs="Times New Roman"/>
          <w:sz w:val="26"/>
          <w:szCs w:val="26"/>
          <w:lang w:val="en-US"/>
        </w:rPr>
        <w:t xml:space="preserve">    </w:t>
      </w:r>
    </w:p>
    <w:p w14:paraId="6154D258">
      <w:pPr>
        <w:rPr>
          <w:rFonts w:hint="default" w:cs="Times New Roman"/>
          <w:sz w:val="26"/>
          <w:szCs w:val="26"/>
          <w:lang w:val="en-US"/>
        </w:rPr>
      </w:pPr>
      <w:r>
        <w:rPr>
          <w:rFonts w:hint="default" w:cs="Times New Roman"/>
          <w:sz w:val="26"/>
          <w:szCs w:val="26"/>
          <w:lang w:val="en-US"/>
        </w:rPr>
        <w:t xml:space="preserve">    # --- VALIDATION ---</w:t>
      </w:r>
    </w:p>
    <w:p w14:paraId="75B082BB">
      <w:pPr>
        <w:rPr>
          <w:rFonts w:hint="default" w:cs="Times New Roman"/>
          <w:sz w:val="26"/>
          <w:szCs w:val="26"/>
          <w:lang w:val="en-US"/>
        </w:rPr>
      </w:pPr>
      <w:r>
        <w:rPr>
          <w:rFonts w:hint="default" w:cs="Times New Roman"/>
          <w:sz w:val="26"/>
          <w:szCs w:val="26"/>
          <w:lang w:val="en-US"/>
        </w:rPr>
        <w:t xml:space="preserve">    model.eval()</w:t>
      </w:r>
    </w:p>
    <w:p w14:paraId="5DE7B0D1">
      <w:pPr>
        <w:rPr>
          <w:rFonts w:hint="default" w:cs="Times New Roman"/>
          <w:sz w:val="26"/>
          <w:szCs w:val="26"/>
          <w:lang w:val="en-US"/>
        </w:rPr>
      </w:pPr>
      <w:r>
        <w:rPr>
          <w:rFonts w:hint="default" w:cs="Times New Roman"/>
          <w:sz w:val="26"/>
          <w:szCs w:val="26"/>
          <w:lang w:val="en-US"/>
        </w:rPr>
        <w:t xml:space="preserve">    val_loss = 0.0</w:t>
      </w:r>
    </w:p>
    <w:p w14:paraId="7DBD0C00">
      <w:pPr>
        <w:rPr>
          <w:rFonts w:hint="default" w:cs="Times New Roman"/>
          <w:sz w:val="26"/>
          <w:szCs w:val="26"/>
          <w:lang w:val="en-US"/>
        </w:rPr>
      </w:pPr>
      <w:r>
        <w:rPr>
          <w:rFonts w:hint="default" w:cs="Times New Roman"/>
          <w:sz w:val="26"/>
          <w:szCs w:val="26"/>
          <w:lang w:val="en-US"/>
        </w:rPr>
        <w:t xml:space="preserve">    val_correct = 0</w:t>
      </w:r>
    </w:p>
    <w:p w14:paraId="3E74E8E1">
      <w:pPr>
        <w:rPr>
          <w:rFonts w:hint="default" w:cs="Times New Roman"/>
          <w:sz w:val="26"/>
          <w:szCs w:val="26"/>
          <w:lang w:val="en-US"/>
        </w:rPr>
      </w:pPr>
      <w:r>
        <w:rPr>
          <w:rFonts w:hint="default" w:cs="Times New Roman"/>
          <w:sz w:val="26"/>
          <w:szCs w:val="26"/>
          <w:lang w:val="en-US"/>
        </w:rPr>
        <w:t xml:space="preserve">    val_total = 0</w:t>
      </w:r>
    </w:p>
    <w:p w14:paraId="3969493E">
      <w:pPr>
        <w:rPr>
          <w:rFonts w:hint="default" w:cs="Times New Roman"/>
          <w:sz w:val="26"/>
          <w:szCs w:val="26"/>
          <w:lang w:val="en-US"/>
        </w:rPr>
      </w:pPr>
      <w:r>
        <w:rPr>
          <w:rFonts w:hint="default" w:cs="Times New Roman"/>
          <w:sz w:val="26"/>
          <w:szCs w:val="26"/>
          <w:lang w:val="en-US"/>
        </w:rPr>
        <w:t xml:space="preserve">    val_preds = []</w:t>
      </w:r>
    </w:p>
    <w:p w14:paraId="3A7CC948">
      <w:pPr>
        <w:rPr>
          <w:rFonts w:hint="default" w:cs="Times New Roman"/>
          <w:sz w:val="26"/>
          <w:szCs w:val="26"/>
          <w:lang w:val="en-US"/>
        </w:rPr>
      </w:pPr>
      <w:r>
        <w:rPr>
          <w:rFonts w:hint="default" w:cs="Times New Roman"/>
          <w:sz w:val="26"/>
          <w:szCs w:val="26"/>
          <w:lang w:val="en-US"/>
        </w:rPr>
        <w:t xml:space="preserve">    val_targets = []</w:t>
      </w:r>
    </w:p>
    <w:p w14:paraId="30DEFC0D">
      <w:pPr>
        <w:rPr>
          <w:rFonts w:hint="default" w:cs="Times New Roman"/>
          <w:sz w:val="26"/>
          <w:szCs w:val="26"/>
          <w:lang w:val="en-US"/>
        </w:rPr>
      </w:pPr>
      <w:r>
        <w:rPr>
          <w:rFonts w:hint="default" w:cs="Times New Roman"/>
          <w:sz w:val="26"/>
          <w:szCs w:val="26"/>
          <w:lang w:val="en-US"/>
        </w:rPr>
        <w:t xml:space="preserve">    </w:t>
      </w:r>
    </w:p>
    <w:p w14:paraId="01AAB374">
      <w:pPr>
        <w:rPr>
          <w:rFonts w:hint="default" w:cs="Times New Roman"/>
          <w:sz w:val="26"/>
          <w:szCs w:val="26"/>
          <w:lang w:val="en-US"/>
        </w:rPr>
      </w:pPr>
      <w:r>
        <w:rPr>
          <w:rFonts w:hint="default" w:cs="Times New Roman"/>
          <w:sz w:val="26"/>
          <w:szCs w:val="26"/>
          <w:lang w:val="en-US"/>
        </w:rPr>
        <w:t xml:space="preserve">    with torch.no_grad():</w:t>
      </w:r>
    </w:p>
    <w:p w14:paraId="73EC5748">
      <w:pPr>
        <w:rPr>
          <w:rFonts w:hint="default" w:cs="Times New Roman"/>
          <w:sz w:val="26"/>
          <w:szCs w:val="26"/>
          <w:lang w:val="en-US"/>
        </w:rPr>
      </w:pPr>
      <w:r>
        <w:rPr>
          <w:rFonts w:hint="default" w:cs="Times New Roman"/>
          <w:sz w:val="26"/>
          <w:szCs w:val="26"/>
          <w:lang w:val="en-US"/>
        </w:rPr>
        <w:t xml:space="preserve">        for images, labels in val_loader:</w:t>
      </w:r>
    </w:p>
    <w:p w14:paraId="0A48CD52">
      <w:pPr>
        <w:rPr>
          <w:rFonts w:hint="default" w:cs="Times New Roman"/>
          <w:sz w:val="26"/>
          <w:szCs w:val="26"/>
          <w:lang w:val="en-US"/>
        </w:rPr>
      </w:pPr>
      <w:r>
        <w:rPr>
          <w:rFonts w:hint="default" w:cs="Times New Roman"/>
          <w:sz w:val="26"/>
          <w:szCs w:val="26"/>
          <w:lang w:val="en-US"/>
        </w:rPr>
        <w:t xml:space="preserve">            images, labels = images.to(device), labels.to(device)</w:t>
      </w:r>
    </w:p>
    <w:p w14:paraId="73B65078">
      <w:pPr>
        <w:rPr>
          <w:rFonts w:hint="default" w:cs="Times New Roman"/>
          <w:sz w:val="26"/>
          <w:szCs w:val="26"/>
          <w:lang w:val="en-US"/>
        </w:rPr>
      </w:pPr>
      <w:r>
        <w:rPr>
          <w:rFonts w:hint="default" w:cs="Times New Roman"/>
          <w:sz w:val="26"/>
          <w:szCs w:val="26"/>
          <w:lang w:val="en-US"/>
        </w:rPr>
        <w:t xml:space="preserve">            outputs = model(images)</w:t>
      </w:r>
    </w:p>
    <w:p w14:paraId="26162218">
      <w:pPr>
        <w:rPr>
          <w:rFonts w:hint="default" w:cs="Times New Roman"/>
          <w:sz w:val="26"/>
          <w:szCs w:val="26"/>
          <w:lang w:val="en-US"/>
        </w:rPr>
      </w:pPr>
      <w:r>
        <w:rPr>
          <w:rFonts w:hint="default" w:cs="Times New Roman"/>
          <w:sz w:val="26"/>
          <w:szCs w:val="26"/>
          <w:lang w:val="en-US"/>
        </w:rPr>
        <w:t xml:space="preserve">            loss = criterion(outputs, labels)</w:t>
      </w:r>
    </w:p>
    <w:p w14:paraId="318D5515">
      <w:pPr>
        <w:rPr>
          <w:rFonts w:hint="default" w:cs="Times New Roman"/>
          <w:sz w:val="26"/>
          <w:szCs w:val="26"/>
          <w:lang w:val="en-US"/>
        </w:rPr>
      </w:pPr>
      <w:r>
        <w:rPr>
          <w:rFonts w:hint="default" w:cs="Times New Roman"/>
          <w:sz w:val="26"/>
          <w:szCs w:val="26"/>
          <w:lang w:val="en-US"/>
        </w:rPr>
        <w:t xml:space="preserve">            </w:t>
      </w:r>
    </w:p>
    <w:p w14:paraId="209C416B">
      <w:pPr>
        <w:rPr>
          <w:rFonts w:hint="default" w:cs="Times New Roman"/>
          <w:sz w:val="26"/>
          <w:szCs w:val="26"/>
          <w:lang w:val="en-US"/>
        </w:rPr>
      </w:pPr>
      <w:r>
        <w:rPr>
          <w:rFonts w:hint="default" w:cs="Times New Roman"/>
          <w:sz w:val="26"/>
          <w:szCs w:val="26"/>
          <w:lang w:val="en-US"/>
        </w:rPr>
        <w:t xml:space="preserve">            val_loss += loss.item() * images.size(0)</w:t>
      </w:r>
    </w:p>
    <w:p w14:paraId="31439B50">
      <w:pPr>
        <w:rPr>
          <w:rFonts w:hint="default" w:cs="Times New Roman"/>
          <w:sz w:val="26"/>
          <w:szCs w:val="26"/>
          <w:lang w:val="en-US"/>
        </w:rPr>
      </w:pPr>
      <w:r>
        <w:rPr>
          <w:rFonts w:hint="default" w:cs="Times New Roman"/>
          <w:sz w:val="26"/>
          <w:szCs w:val="26"/>
          <w:lang w:val="en-US"/>
        </w:rPr>
        <w:t xml:space="preserve">            _, predicted = outputs.max(1)</w:t>
      </w:r>
    </w:p>
    <w:p w14:paraId="7847B1F3">
      <w:pPr>
        <w:rPr>
          <w:rFonts w:hint="default" w:cs="Times New Roman"/>
          <w:sz w:val="26"/>
          <w:szCs w:val="26"/>
          <w:lang w:val="en-US"/>
        </w:rPr>
      </w:pPr>
      <w:r>
        <w:rPr>
          <w:rFonts w:hint="default" w:cs="Times New Roman"/>
          <w:sz w:val="26"/>
          <w:szCs w:val="26"/>
          <w:lang w:val="en-US"/>
        </w:rPr>
        <w:t xml:space="preserve">            val_total += labels.size(0)</w:t>
      </w:r>
    </w:p>
    <w:p w14:paraId="2813CCA7">
      <w:pPr>
        <w:rPr>
          <w:rFonts w:hint="default" w:cs="Times New Roman"/>
          <w:sz w:val="26"/>
          <w:szCs w:val="26"/>
          <w:lang w:val="en-US"/>
        </w:rPr>
      </w:pPr>
      <w:r>
        <w:rPr>
          <w:rFonts w:hint="default" w:cs="Times New Roman"/>
          <w:sz w:val="26"/>
          <w:szCs w:val="26"/>
          <w:lang w:val="en-US"/>
        </w:rPr>
        <w:t xml:space="preserve">            val_correct += predicted.eq(labels).sum().item()</w:t>
      </w:r>
    </w:p>
    <w:p w14:paraId="5D3EA34D">
      <w:pPr>
        <w:rPr>
          <w:rFonts w:hint="default" w:cs="Times New Roman"/>
          <w:sz w:val="26"/>
          <w:szCs w:val="26"/>
          <w:lang w:val="en-US"/>
        </w:rPr>
      </w:pPr>
      <w:r>
        <w:rPr>
          <w:rFonts w:hint="default" w:cs="Times New Roman"/>
          <w:sz w:val="26"/>
          <w:szCs w:val="26"/>
          <w:lang w:val="en-US"/>
        </w:rPr>
        <w:t xml:space="preserve">            </w:t>
      </w:r>
    </w:p>
    <w:p w14:paraId="4B68F6BC">
      <w:pPr>
        <w:rPr>
          <w:rFonts w:hint="default" w:cs="Times New Roman"/>
          <w:sz w:val="26"/>
          <w:szCs w:val="26"/>
          <w:lang w:val="en-US"/>
        </w:rPr>
      </w:pPr>
      <w:r>
        <w:rPr>
          <w:rFonts w:hint="default" w:cs="Times New Roman"/>
          <w:sz w:val="26"/>
          <w:szCs w:val="26"/>
          <w:lang w:val="en-US"/>
        </w:rPr>
        <w:t xml:space="preserve">            val_preds.extend(predicted.cpu().numpy())</w:t>
      </w:r>
    </w:p>
    <w:p w14:paraId="020DC40F">
      <w:pPr>
        <w:rPr>
          <w:rFonts w:hint="default" w:cs="Times New Roman"/>
          <w:sz w:val="26"/>
          <w:szCs w:val="26"/>
          <w:lang w:val="en-US"/>
        </w:rPr>
      </w:pPr>
      <w:r>
        <w:rPr>
          <w:rFonts w:hint="default" w:cs="Times New Roman"/>
          <w:sz w:val="26"/>
          <w:szCs w:val="26"/>
          <w:lang w:val="en-US"/>
        </w:rPr>
        <w:t xml:space="preserve">            val_targets.extend(labels.cpu().numpy())</w:t>
      </w:r>
    </w:p>
    <w:p w14:paraId="4D7641B0">
      <w:pPr>
        <w:rPr>
          <w:rFonts w:hint="default" w:cs="Times New Roman"/>
          <w:sz w:val="26"/>
          <w:szCs w:val="26"/>
          <w:lang w:val="en-US"/>
        </w:rPr>
      </w:pPr>
      <w:r>
        <w:rPr>
          <w:rFonts w:hint="default" w:cs="Times New Roman"/>
          <w:sz w:val="26"/>
          <w:szCs w:val="26"/>
          <w:lang w:val="en-US"/>
        </w:rPr>
        <w:t xml:space="preserve">            </w:t>
      </w:r>
    </w:p>
    <w:p w14:paraId="5F877B93">
      <w:pPr>
        <w:rPr>
          <w:rFonts w:hint="default" w:cs="Times New Roman"/>
          <w:sz w:val="26"/>
          <w:szCs w:val="26"/>
          <w:lang w:val="en-US"/>
        </w:rPr>
      </w:pPr>
      <w:r>
        <w:rPr>
          <w:rFonts w:hint="default" w:cs="Times New Roman"/>
          <w:sz w:val="26"/>
          <w:szCs w:val="26"/>
          <w:lang w:val="en-US"/>
        </w:rPr>
        <w:t xml:space="preserve">    epoch_val_loss = val_loss / len(val_dataset)</w:t>
      </w:r>
    </w:p>
    <w:p w14:paraId="390E634A">
      <w:pPr>
        <w:rPr>
          <w:rFonts w:hint="default" w:cs="Times New Roman"/>
          <w:sz w:val="26"/>
          <w:szCs w:val="26"/>
          <w:lang w:val="en-US"/>
        </w:rPr>
      </w:pPr>
      <w:r>
        <w:rPr>
          <w:rFonts w:hint="default" w:cs="Times New Roman"/>
          <w:sz w:val="26"/>
          <w:szCs w:val="26"/>
          <w:lang w:val="en-US"/>
        </w:rPr>
        <w:t xml:space="preserve">    epoch_val_acc = val_correct / val_total</w:t>
      </w:r>
    </w:p>
    <w:p w14:paraId="076FCBFF">
      <w:pPr>
        <w:rPr>
          <w:rFonts w:hint="default" w:cs="Times New Roman"/>
          <w:sz w:val="26"/>
          <w:szCs w:val="26"/>
          <w:lang w:val="en-US"/>
        </w:rPr>
      </w:pPr>
      <w:r>
        <w:rPr>
          <w:rFonts w:hint="default" w:cs="Times New Roman"/>
          <w:sz w:val="26"/>
          <w:szCs w:val="26"/>
          <w:lang w:val="en-US"/>
        </w:rPr>
        <w:t xml:space="preserve">    epoch_val_f1 = f1_score(val_targets, val_preds, average='macro', zero_division=0)</w:t>
      </w:r>
    </w:p>
    <w:p w14:paraId="23836B64">
      <w:pPr>
        <w:rPr>
          <w:rFonts w:hint="default" w:cs="Times New Roman"/>
          <w:sz w:val="26"/>
          <w:szCs w:val="26"/>
          <w:lang w:val="en-US"/>
        </w:rPr>
      </w:pPr>
      <w:r>
        <w:rPr>
          <w:rFonts w:hint="default" w:cs="Times New Roman"/>
          <w:sz w:val="26"/>
          <w:szCs w:val="26"/>
          <w:lang w:val="en-US"/>
        </w:rPr>
        <w:t xml:space="preserve">    </w:t>
      </w:r>
    </w:p>
    <w:p w14:paraId="0C968029">
      <w:pPr>
        <w:rPr>
          <w:rFonts w:hint="default" w:cs="Times New Roman"/>
          <w:sz w:val="26"/>
          <w:szCs w:val="26"/>
          <w:lang w:val="en-US"/>
        </w:rPr>
      </w:pPr>
      <w:r>
        <w:rPr>
          <w:rFonts w:hint="default" w:cs="Times New Roman"/>
          <w:sz w:val="26"/>
          <w:szCs w:val="26"/>
          <w:lang w:val="en-US"/>
        </w:rPr>
        <w:t xml:space="preserve">    print(f"Epoch [{epoch+1}/{num_epochs}] | "</w:t>
      </w:r>
    </w:p>
    <w:p w14:paraId="41AF1794">
      <w:pPr>
        <w:rPr>
          <w:rFonts w:hint="default" w:cs="Times New Roman"/>
          <w:sz w:val="26"/>
          <w:szCs w:val="26"/>
          <w:lang w:val="en-US"/>
        </w:rPr>
      </w:pPr>
      <w:r>
        <w:rPr>
          <w:rFonts w:hint="default" w:cs="Times New Roman"/>
          <w:sz w:val="26"/>
          <w:szCs w:val="26"/>
          <w:lang w:val="en-US"/>
        </w:rPr>
        <w:t xml:space="preserve">          f"Train Loss: {epoch_train_loss:.4f} - Train Acc: {epoch_train_acc*100:.2f}% | "</w:t>
      </w:r>
    </w:p>
    <w:p w14:paraId="1662C4CE">
      <w:pPr>
        <w:rPr>
          <w:rFonts w:hint="default" w:cs="Times New Roman"/>
          <w:sz w:val="26"/>
          <w:szCs w:val="26"/>
          <w:lang w:val="en-US"/>
        </w:rPr>
      </w:pPr>
      <w:r>
        <w:rPr>
          <w:rFonts w:hint="default" w:cs="Times New Roman"/>
          <w:sz w:val="26"/>
          <w:szCs w:val="26"/>
          <w:lang w:val="en-US"/>
        </w:rPr>
        <w:t xml:space="preserve">          f"Val Loss: {epoch_val_loss:.4f} - Val Acc: {epoch_val_acc*100:.2f}% - Val Macro-F1: {epoch_val_f1:.4f}")</w:t>
      </w:r>
    </w:p>
    <w:p w14:paraId="14F4B51C">
      <w:pPr>
        <w:rPr>
          <w:rFonts w:hint="default" w:cs="Times New Roman"/>
          <w:sz w:val="26"/>
          <w:szCs w:val="26"/>
          <w:lang w:val="en-US"/>
        </w:rPr>
      </w:pPr>
      <w:r>
        <w:rPr>
          <w:rFonts w:hint="default" w:cs="Times New Roman"/>
          <w:sz w:val="26"/>
          <w:szCs w:val="26"/>
          <w:lang w:val="en-US"/>
        </w:rPr>
        <w:t xml:space="preserve">    </w:t>
      </w:r>
    </w:p>
    <w:p w14:paraId="38BC8024">
      <w:pPr>
        <w:rPr>
          <w:rFonts w:hint="default" w:cs="Times New Roman"/>
          <w:sz w:val="26"/>
          <w:szCs w:val="26"/>
          <w:lang w:val="en-US"/>
        </w:rPr>
      </w:pPr>
      <w:r>
        <w:rPr>
          <w:rFonts w:hint="default" w:cs="Times New Roman"/>
          <w:sz w:val="26"/>
          <w:szCs w:val="26"/>
          <w:lang w:val="en-US"/>
        </w:rPr>
        <w:t xml:space="preserve">    # Lưu checkpoint tốt nhất dựa trên Val Macro-F1</w:t>
      </w:r>
    </w:p>
    <w:p w14:paraId="72906992">
      <w:pPr>
        <w:rPr>
          <w:rFonts w:hint="default" w:cs="Times New Roman"/>
          <w:sz w:val="26"/>
          <w:szCs w:val="26"/>
          <w:lang w:val="en-US"/>
        </w:rPr>
      </w:pPr>
      <w:r>
        <w:rPr>
          <w:rFonts w:hint="default" w:cs="Times New Roman"/>
          <w:sz w:val="26"/>
          <w:szCs w:val="26"/>
          <w:lang w:val="en-US"/>
        </w:rPr>
        <w:t xml:space="preserve">    if epoch_val_f1 &gt; best_val_f1:</w:t>
      </w:r>
    </w:p>
    <w:p w14:paraId="28B6949D">
      <w:pPr>
        <w:rPr>
          <w:rFonts w:hint="default" w:cs="Times New Roman"/>
          <w:sz w:val="26"/>
          <w:szCs w:val="26"/>
          <w:lang w:val="en-US"/>
        </w:rPr>
      </w:pPr>
      <w:r>
        <w:rPr>
          <w:rFonts w:hint="default" w:cs="Times New Roman"/>
          <w:sz w:val="26"/>
          <w:szCs w:val="26"/>
          <w:lang w:val="en-US"/>
        </w:rPr>
        <w:t xml:space="preserve">        best_val_f1 = epoch_val_f1</w:t>
      </w:r>
    </w:p>
    <w:p w14:paraId="7ECD9F7F">
      <w:pPr>
        <w:rPr>
          <w:rFonts w:hint="default" w:cs="Times New Roman"/>
          <w:sz w:val="26"/>
          <w:szCs w:val="26"/>
          <w:lang w:val="en-US"/>
        </w:rPr>
      </w:pPr>
      <w:r>
        <w:rPr>
          <w:rFonts w:hint="default" w:cs="Times New Roman"/>
          <w:sz w:val="26"/>
          <w:szCs w:val="26"/>
          <w:lang w:val="en-US"/>
        </w:rPr>
        <w:t xml:space="preserve">        torch.save(model.state_dict(), best_model_path)</w:t>
      </w:r>
    </w:p>
    <w:p w14:paraId="514DBDDE">
      <w:pPr>
        <w:rPr>
          <w:rFonts w:hint="default" w:cs="Times New Roman"/>
          <w:sz w:val="26"/>
          <w:szCs w:val="26"/>
          <w:lang w:val="en-US"/>
        </w:rPr>
      </w:pPr>
      <w:r>
        <w:rPr>
          <w:rFonts w:hint="default" w:cs="Times New Roman"/>
          <w:sz w:val="26"/>
          <w:szCs w:val="26"/>
          <w:lang w:val="en-US"/>
        </w:rPr>
        <w:t xml:space="preserve">        print(f"--&gt; Lưu checkpoint tốt nhất tại epoch {epoch+1} với Val Macro-F1: {best_val_f1:.4f}")</w:t>
      </w:r>
    </w:p>
    <w:p w14:paraId="2C74992F">
      <w:pPr>
        <w:rPr>
          <w:rFonts w:hint="default" w:cs="Times New Roman"/>
          <w:sz w:val="26"/>
          <w:szCs w:val="26"/>
          <w:lang w:val="en-US"/>
        </w:rPr>
      </w:pPr>
    </w:p>
    <w:p w14:paraId="6C47FE04">
      <w:pPr>
        <w:rPr>
          <w:rFonts w:hint="default" w:cs="Times New Roman"/>
          <w:sz w:val="26"/>
          <w:szCs w:val="26"/>
          <w:lang w:val="en-US"/>
        </w:rPr>
      </w:pPr>
      <w:r>
        <w:rPr>
          <w:rFonts w:hint="default" w:cs="Times New Roman"/>
          <w:sz w:val="26"/>
          <w:szCs w:val="26"/>
          <w:lang w:val="en-US"/>
        </w:rPr>
        <w:t>print(f"\nHuấn luyện hoàn tất! Model tốt nhất được lưu tại: {best_model_path}")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+Body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DEFE95A"/>
    <w:multiLevelType w:val="singleLevel"/>
    <w:tmpl w:val="ADEFE95A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2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3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4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5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6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7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8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9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10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abstractNum w:abstractNumId="11">
    <w:nsid w:val="4A5AB2F1"/>
    <w:multiLevelType w:val="singleLevel"/>
    <w:tmpl w:val="4A5AB2F1"/>
    <w:lvl w:ilvl="0" w:tentative="0">
      <w:start w:val="5"/>
      <w:numFmt w:val="decimal"/>
      <w:suff w:val="space"/>
      <w:lvlText w:val="%1."/>
      <w:lvlJc w:val="left"/>
    </w:lvl>
  </w:abstractNum>
  <w:num w:numId="1">
    <w:abstractNumId w:val="10"/>
  </w:num>
  <w:num w:numId="2">
    <w:abstractNumId w:val="8"/>
  </w:num>
  <w:num w:numId="3">
    <w:abstractNumId w:val="7"/>
  </w:num>
  <w:num w:numId="4">
    <w:abstractNumId w:val="6"/>
  </w:num>
  <w:num w:numId="5">
    <w:abstractNumId w:val="5"/>
  </w:num>
  <w:num w:numId="6">
    <w:abstractNumId w:val="9"/>
  </w:num>
  <w:num w:numId="7">
    <w:abstractNumId w:val="4"/>
  </w:num>
  <w:num w:numId="8">
    <w:abstractNumId w:val="3"/>
  </w:num>
  <w:num w:numId="9">
    <w:abstractNumId w:val="2"/>
  </w:num>
  <w:num w:numId="10">
    <w:abstractNumId w:val="1"/>
  </w:num>
  <w:num w:numId="11">
    <w:abstractNumId w:val="0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footnoteLayoutLikeWW8/>
    <w:forgetLastTabAlignment/>
    <w:adjustLineHeightInTable/>
    <w:layoutRawTableWidth/>
    <w:layoutTableRowsApart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96E289F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0F4E3828"/>
    <w:rsid w:val="13DF2CF6"/>
    <w:rsid w:val="14C958DF"/>
    <w:rsid w:val="1A746A9F"/>
    <w:rsid w:val="1D001DC1"/>
    <w:rsid w:val="20856656"/>
    <w:rsid w:val="244D419B"/>
    <w:rsid w:val="452C1C8C"/>
    <w:rsid w:val="62E85150"/>
    <w:rsid w:val="63C049B1"/>
    <w:rsid w:val="689B51D0"/>
    <w:rsid w:val="696E289F"/>
    <w:rsid w:val="6C9D6941"/>
    <w:rsid w:val="782456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unhideWhenUsed="0" w:uiPriority="0" w:semiHidden="0" w:name="toc 7"/>
    <w:lsdException w:unhideWhenUsed="0" w:uiPriority="0" w:semiHidden="0" w:name="toc 8"/>
    <w:lsdException w:qFormat="1" w:unhideWhenUsed="0" w:uiPriority="0" w:semiHidden="0" w:name="toc 9"/>
    <w:lsdException w:qFormat="1"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qFormat="1"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unhideWhenUsed="0" w:uiPriority="0" w:semiHidden="0" w:name="table of authorities"/>
    <w:lsdException w:qFormat="1" w:unhideWhenUsed="0" w:uiPriority="0" w:semiHidden="0" w:name="macro"/>
    <w:lsdException w:qFormat="1"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qFormat="1"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unhideWhenUsed="0" w:uiPriority="0" w:semiHidden="0" w:name="Body Text First Indent 2"/>
    <w:lsdException w:qFormat="1"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qFormat="1" w:unhideWhenUsed="0" w:uiPriority="0" w:semiHidden="0" w:name="E-mail Signature"/>
    <w:lsdException w:qFormat="1" w:unhideWhenUsed="0" w:uiPriority="0" w:semiHidden="0" w:name="Normal (Web)"/>
    <w:lsdException w:qFormat="1" w:unhideWhenUsed="0" w:uiPriority="0" w:semiHidden="0" w:name="HTML Acronym"/>
    <w:lsdException w:qFormat="1" w:unhideWhenUsed="0" w:uiPriority="0" w:semiHidden="0" w:name="HTML Address"/>
    <w:lsdException w:qFormat="1" w:unhideWhenUsed="0" w:uiPriority="0" w:semiHidden="0" w:name="HTML Cite"/>
    <w:lsdException w:qFormat="1" w:unhideWhenUsed="0" w:uiPriority="0" w:semiHidden="0" w:name="HTML Code"/>
    <w:lsdException w:qFormat="1" w:unhideWhenUsed="0" w:uiPriority="0" w:semiHidden="0" w:name="HTML Definition"/>
    <w:lsdException w:qFormat="1" w:unhideWhenUsed="0" w:uiPriority="0" w:semiHidden="0" w:name="HTML Keyboard"/>
    <w:lsdException w:qFormat="1" w:unhideWhenUsed="0" w:uiPriority="0" w:semiHidden="0" w:name="HTML Preformatted"/>
    <w:lsdException w:qFormat="1" w:unhideWhenUsed="0" w:uiPriority="0" w:semiHidden="0" w:name="HTML Sample"/>
    <w:lsdException w:qFormat="1" w:unhideWhenUsed="0" w:uiPriority="0" w:semiHidden="0" w:name="HTML Typewriter"/>
    <w:lsdException w:qFormat="1"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qFormat="1" w:unhideWhenUsed="0" w:uiPriority="0" w:semiHidden="0" w:name="Table Simple 3"/>
    <w:lsdException w:qFormat="1" w:unhideWhenUsed="0" w:uiPriority="0" w:semiHidden="0" w:name="Table Classic 1"/>
    <w:lsdException w:qFormat="1" w:unhideWhenUsed="0" w:uiPriority="0" w:semiHidden="0" w:name="Table Classic 2"/>
    <w:lsdException w:qFormat="1" w:unhideWhenUsed="0" w:uiPriority="0" w:semiHidden="0" w:name="Table Classic 3"/>
    <w:lsdException w:qFormat="1" w:unhideWhenUsed="0" w:uiPriority="0" w:semiHidden="0" w:name="Table Classic 4"/>
    <w:lsdException w:qFormat="1" w:unhideWhenUsed="0" w:uiPriority="0" w:semiHidden="0" w:name="Table Colorful 1"/>
    <w:lsdException w:qFormat="1" w:unhideWhenUsed="0" w:uiPriority="0" w:semiHidden="0" w:name="Table Colorful 2"/>
    <w:lsdException w:qFormat="1" w:unhideWhenUsed="0" w:uiPriority="0" w:semiHidden="0" w:name="Table Colorful 3"/>
    <w:lsdException w:qFormat="1" w:unhideWhenUsed="0" w:uiPriority="0" w:semiHidden="0" w:name="Table Columns 1"/>
    <w:lsdException w:qFormat="1" w:unhideWhenUsed="0" w:uiPriority="0" w:semiHidden="0" w:name="Table Columns 2"/>
    <w:lsdException w:qFormat="1" w:unhideWhenUsed="0" w:uiPriority="0" w:semiHidden="0" w:name="Table Columns 3"/>
    <w:lsdException w:qFormat="1" w:unhideWhenUsed="0" w:uiPriority="0" w:semiHidden="0" w:name="Table Columns 4"/>
    <w:lsdException w:qFormat="1" w:unhideWhenUsed="0" w:uiPriority="0" w:semiHidden="0" w:name="Table Columns 5"/>
    <w:lsdException w:qFormat="1" w:unhideWhenUsed="0" w:uiPriority="0" w:semiHidden="0" w:name="Table Grid 1"/>
    <w:lsdException w:unhideWhenUsed="0" w:uiPriority="0" w:semiHidden="0" w:name="Table Grid 2"/>
    <w:lsdException w:qFormat="1"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qFormat="1" w:unhideWhenUsed="0" w:uiPriority="0" w:semiHidden="0" w:name="Table Grid 6"/>
    <w:lsdException w:qFormat="1" w:unhideWhenUsed="0" w:uiPriority="0" w:semiHidden="0" w:name="Table Grid 7"/>
    <w:lsdException w:qFormat="1" w:unhideWhenUsed="0" w:uiPriority="0" w:semiHidden="0" w:name="Table Grid 8"/>
    <w:lsdException w:qFormat="1" w:unhideWhenUsed="0" w:uiPriority="0" w:semiHidden="0" w:name="Table List 1"/>
    <w:lsdException w:qFormat="1" w:unhideWhenUsed="0" w:uiPriority="0" w:semiHidden="0" w:name="Table List 2"/>
    <w:lsdException w:qFormat="1" w:unhideWhenUsed="0" w:uiPriority="0" w:semiHidden="0" w:name="Table List 3"/>
    <w:lsdException w:qFormat="1"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qFormat="1" w:unhideWhenUsed="0" w:uiPriority="0" w:semiHidden="0" w:name="Table List 8"/>
    <w:lsdException w:qFormat="1" w:unhideWhenUsed="0" w:uiPriority="0" w:semiHidden="0" w:name="Table 3D effects 1"/>
    <w:lsdException w:qFormat="1" w:unhideWhenUsed="0" w:uiPriority="0" w:semiHidden="0" w:name="Table 3D effects 2"/>
    <w:lsdException w:qFormat="1" w:unhideWhenUsed="0" w:uiPriority="0" w:semiHidden="0" w:name="Table 3D effects 3"/>
    <w:lsdException w:qFormat="1" w:unhideWhenUsed="0" w:uiPriority="0" w:semiHidden="0" w:name="Table Contemporary"/>
    <w:lsdException w:qFormat="1"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qFormat="1" w:unhideWhenUsed="0" w:uiPriority="0" w:semiHidden="0" w:name="Table Subtle 2"/>
    <w:lsdException w:qFormat="1" w:unhideWhenUsed="0" w:uiPriority="0" w:semiHidden="0" w:name="Table Web 1"/>
    <w:lsdException w:qFormat="1" w:unhideWhenUsed="0" w:uiPriority="0" w:semiHidden="0" w:name="Table Web 2"/>
    <w:lsdException w:qFormat="1"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qFormat="1" w:unhideWhenUsed="0" w:uiPriority="0" w:semiHidden="0" w:name="Table Theme"/>
    <w:lsdException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Times New Roman" w:hAnsi="Times New Roman" w:eastAsia="+Body" w:cs="Times New Roman"/>
      <w:sz w:val="26"/>
      <w:szCs w:val="26"/>
      <w:vertAlign w:val="baseline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qFormat/>
    <w:uiPriority w:val="0"/>
    <w:rPr>
      <w:sz w:val="16"/>
      <w:szCs w:val="16"/>
    </w:rPr>
  </w:style>
  <w:style w:type="paragraph" w:styleId="14">
    <w:name w:val="Block Text"/>
    <w:basedOn w:val="1"/>
    <w:qFormat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qFormat/>
    <w:uiPriority w:val="0"/>
    <w:pPr>
      <w:spacing w:after="120"/>
    </w:pPr>
  </w:style>
  <w:style w:type="paragraph" w:styleId="16">
    <w:name w:val="Body Text 2"/>
    <w:basedOn w:val="1"/>
    <w:qFormat/>
    <w:uiPriority w:val="0"/>
    <w:pPr>
      <w:spacing w:after="120" w:line="480" w:lineRule="auto"/>
    </w:pPr>
  </w:style>
  <w:style w:type="paragraph" w:styleId="17">
    <w:name w:val="Body Text 3"/>
    <w:basedOn w:val="1"/>
    <w:qFormat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qFormat/>
    <w:uiPriority w:val="0"/>
    <w:pPr>
      <w:ind w:firstLine="420" w:firstLineChars="100"/>
    </w:pPr>
  </w:style>
  <w:style w:type="paragraph" w:styleId="19">
    <w:name w:val="Body Text Indent"/>
    <w:basedOn w:val="1"/>
    <w:qFormat/>
    <w:uiPriority w:val="0"/>
    <w:pPr>
      <w:spacing w:after="120"/>
      <w:ind w:left="420" w:leftChars="200"/>
    </w:pPr>
  </w:style>
  <w:style w:type="paragraph" w:styleId="20">
    <w:name w:val="Body Text First Indent 2"/>
    <w:basedOn w:val="19"/>
    <w:uiPriority w:val="0"/>
    <w:pPr>
      <w:ind w:firstLine="420" w:firstLineChars="200"/>
    </w:pPr>
  </w:style>
  <w:style w:type="paragraph" w:styleId="21">
    <w:name w:val="Body Text Indent 2"/>
    <w:basedOn w:val="1"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qFormat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24">
    <w:name w:val="Closing"/>
    <w:basedOn w:val="1"/>
    <w:qFormat/>
    <w:uiPriority w:val="0"/>
    <w:pPr>
      <w:ind w:left="100" w:leftChars="2100"/>
    </w:pPr>
  </w:style>
  <w:style w:type="character" w:styleId="25">
    <w:name w:val="annotation reference"/>
    <w:basedOn w:val="11"/>
    <w:qFormat/>
    <w:uiPriority w:val="0"/>
    <w:rPr>
      <w:sz w:val="21"/>
      <w:szCs w:val="21"/>
    </w:rPr>
  </w:style>
  <w:style w:type="paragraph" w:styleId="26">
    <w:name w:val="annotation text"/>
    <w:basedOn w:val="1"/>
    <w:qFormat/>
    <w:uiPriority w:val="0"/>
    <w:pPr>
      <w:jc w:val="left"/>
    </w:pPr>
  </w:style>
  <w:style w:type="paragraph" w:styleId="27">
    <w:name w:val="annotation subject"/>
    <w:basedOn w:val="26"/>
    <w:next w:val="26"/>
    <w:qFormat/>
    <w:uiPriority w:val="0"/>
    <w:rPr>
      <w:b/>
      <w:bCs/>
    </w:rPr>
  </w:style>
  <w:style w:type="paragraph" w:styleId="28">
    <w:name w:val="Date"/>
    <w:basedOn w:val="1"/>
    <w:next w:val="1"/>
    <w:qFormat/>
    <w:uiPriority w:val="0"/>
    <w:pPr>
      <w:ind w:left="100" w:leftChars="2500"/>
    </w:pPr>
  </w:style>
  <w:style w:type="paragraph" w:styleId="29">
    <w:name w:val="Document Map"/>
    <w:basedOn w:val="1"/>
    <w:qFormat/>
    <w:uiPriority w:val="0"/>
    <w:pPr>
      <w:shd w:val="clear" w:color="auto" w:fill="000080"/>
    </w:pPr>
  </w:style>
  <w:style w:type="paragraph" w:styleId="30">
    <w:name w:val="E-mail Signature"/>
    <w:basedOn w:val="1"/>
    <w:qFormat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qFormat/>
    <w:uiPriority w:val="0"/>
    <w:rPr>
      <w:vertAlign w:val="superscript"/>
    </w:rPr>
  </w:style>
  <w:style w:type="paragraph" w:styleId="33">
    <w:name w:val="endnote text"/>
    <w:basedOn w:val="1"/>
    <w:qFormat/>
    <w:uiPriority w:val="0"/>
    <w:pPr>
      <w:snapToGrid w:val="0"/>
      <w:jc w:val="left"/>
    </w:pPr>
  </w:style>
  <w:style w:type="paragraph" w:styleId="34">
    <w:name w:val="envelope address"/>
    <w:basedOn w:val="1"/>
    <w:qFormat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qFormat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qFormat/>
    <w:uiPriority w:val="0"/>
    <w:rPr>
      <w:color w:val="800080"/>
      <w:u w:val="single"/>
    </w:rPr>
  </w:style>
  <w:style w:type="paragraph" w:styleId="3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qFormat/>
    <w:uiPriority w:val="0"/>
    <w:rPr>
      <w:vertAlign w:val="superscript"/>
    </w:rPr>
  </w:style>
  <w:style w:type="paragraph" w:styleId="39">
    <w:name w:val="footnote text"/>
    <w:basedOn w:val="1"/>
    <w:qFormat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qFormat/>
    <w:uiPriority w:val="0"/>
  </w:style>
  <w:style w:type="paragraph" w:styleId="42">
    <w:name w:val="HTML Address"/>
    <w:basedOn w:val="1"/>
    <w:qFormat/>
    <w:uiPriority w:val="0"/>
    <w:rPr>
      <w:i/>
      <w:iCs/>
    </w:rPr>
  </w:style>
  <w:style w:type="character" w:styleId="43">
    <w:name w:val="HTML Cite"/>
    <w:basedOn w:val="11"/>
    <w:qFormat/>
    <w:uiPriority w:val="0"/>
    <w:rPr>
      <w:i/>
      <w:iCs/>
    </w:rPr>
  </w:style>
  <w:style w:type="character" w:styleId="44">
    <w:name w:val="HTML Code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qFormat/>
    <w:uiPriority w:val="0"/>
    <w:rPr>
      <w:i/>
      <w:iCs/>
    </w:rPr>
  </w:style>
  <w:style w:type="character" w:styleId="46">
    <w:name w:val="HTML Keyboard"/>
    <w:basedOn w:val="11"/>
    <w:qFormat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basedOn w:val="1"/>
    <w:qFormat/>
    <w:uiPriority w:val="0"/>
    <w:rPr>
      <w:rFonts w:ascii="Courier New" w:hAnsi="Courier New" w:cs="Courier New"/>
      <w:sz w:val="20"/>
    </w:rPr>
  </w:style>
  <w:style w:type="character" w:styleId="48">
    <w:name w:val="HTML Sample"/>
    <w:basedOn w:val="11"/>
    <w:qFormat/>
    <w:uiPriority w:val="0"/>
    <w:rPr>
      <w:rFonts w:ascii="Courier New" w:hAnsi="Courier New" w:cs="Courier New"/>
    </w:rPr>
  </w:style>
  <w:style w:type="character" w:styleId="49">
    <w:name w:val="HTML Typewriter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qFormat/>
    <w:uiPriority w:val="0"/>
    <w:rPr>
      <w:i/>
      <w:iCs/>
    </w:rPr>
  </w:style>
  <w:style w:type="character" w:styleId="51">
    <w:name w:val="Hyperlink"/>
    <w:basedOn w:val="11"/>
    <w:qFormat/>
    <w:uiPriority w:val="0"/>
    <w:rPr>
      <w:color w:val="0000FF"/>
      <w:u w:val="single"/>
    </w:rPr>
  </w:style>
  <w:style w:type="paragraph" w:styleId="52">
    <w:name w:val="index 1"/>
    <w:basedOn w:val="1"/>
    <w:next w:val="1"/>
    <w:qFormat/>
    <w:uiPriority w:val="0"/>
  </w:style>
  <w:style w:type="paragraph" w:styleId="53">
    <w:name w:val="index 2"/>
    <w:basedOn w:val="1"/>
    <w:next w:val="1"/>
    <w:qFormat/>
    <w:uiPriority w:val="0"/>
    <w:pPr>
      <w:ind w:left="200" w:leftChars="200"/>
    </w:pPr>
  </w:style>
  <w:style w:type="paragraph" w:styleId="54">
    <w:name w:val="index 3"/>
    <w:basedOn w:val="1"/>
    <w:next w:val="1"/>
    <w:qFormat/>
    <w:uiPriority w:val="0"/>
    <w:pPr>
      <w:ind w:left="400" w:leftChars="400"/>
    </w:pPr>
  </w:style>
  <w:style w:type="paragraph" w:styleId="55">
    <w:name w:val="index 4"/>
    <w:basedOn w:val="1"/>
    <w:next w:val="1"/>
    <w:qFormat/>
    <w:uiPriority w:val="0"/>
    <w:pPr>
      <w:ind w:left="600" w:leftChars="600"/>
    </w:pPr>
  </w:style>
  <w:style w:type="paragraph" w:styleId="56">
    <w:name w:val="index 5"/>
    <w:basedOn w:val="1"/>
    <w:next w:val="1"/>
    <w:qFormat/>
    <w:uiPriority w:val="0"/>
    <w:pPr>
      <w:ind w:left="800" w:leftChars="800"/>
    </w:pPr>
  </w:style>
  <w:style w:type="paragraph" w:styleId="57">
    <w:name w:val="index 6"/>
    <w:basedOn w:val="1"/>
    <w:next w:val="1"/>
    <w:qFormat/>
    <w:uiPriority w:val="0"/>
    <w:pPr>
      <w:ind w:left="1000" w:leftChars="1000"/>
    </w:pPr>
  </w:style>
  <w:style w:type="paragraph" w:styleId="58">
    <w:name w:val="index 7"/>
    <w:basedOn w:val="1"/>
    <w:next w:val="1"/>
    <w:qFormat/>
    <w:uiPriority w:val="0"/>
    <w:pPr>
      <w:ind w:left="1200" w:leftChars="1200"/>
    </w:pPr>
  </w:style>
  <w:style w:type="paragraph" w:styleId="59">
    <w:name w:val="index 8"/>
    <w:basedOn w:val="1"/>
    <w:next w:val="1"/>
    <w:qFormat/>
    <w:uiPriority w:val="0"/>
    <w:pPr>
      <w:ind w:left="1400" w:leftChars="1400"/>
    </w:pPr>
  </w:style>
  <w:style w:type="paragraph" w:styleId="60">
    <w:name w:val="index 9"/>
    <w:basedOn w:val="1"/>
    <w:next w:val="1"/>
    <w:qFormat/>
    <w:uiPriority w:val="0"/>
    <w:pPr>
      <w:ind w:left="1600" w:leftChars="1600"/>
    </w:pPr>
  </w:style>
  <w:style w:type="paragraph" w:styleId="61">
    <w:name w:val="index heading"/>
    <w:basedOn w:val="1"/>
    <w:next w:val="52"/>
    <w:qFormat/>
    <w:uiPriority w:val="0"/>
    <w:rPr>
      <w:rFonts w:ascii="Arial" w:hAnsi="Arial" w:cs="Arial"/>
      <w:b/>
      <w:bCs/>
    </w:rPr>
  </w:style>
  <w:style w:type="character" w:styleId="62">
    <w:name w:val="line number"/>
    <w:basedOn w:val="11"/>
    <w:uiPriority w:val="0"/>
  </w:style>
  <w:style w:type="paragraph" w:styleId="63">
    <w:name w:val="List"/>
    <w:basedOn w:val="1"/>
    <w:qFormat/>
    <w:uiPriority w:val="0"/>
    <w:pPr>
      <w:ind w:left="200" w:hanging="200" w:hangingChars="200"/>
    </w:pPr>
  </w:style>
  <w:style w:type="paragraph" w:styleId="64">
    <w:name w:val="List 2"/>
    <w:basedOn w:val="1"/>
    <w:qFormat/>
    <w:uiPriority w:val="0"/>
    <w:pPr>
      <w:ind w:left="100" w:leftChars="200" w:hanging="200" w:hangingChars="200"/>
    </w:pPr>
  </w:style>
  <w:style w:type="paragraph" w:styleId="65">
    <w:name w:val="List 3"/>
    <w:basedOn w:val="1"/>
    <w:qFormat/>
    <w:uiPriority w:val="0"/>
    <w:pPr>
      <w:ind w:left="100" w:leftChars="400" w:hanging="200" w:hangingChars="200"/>
    </w:pPr>
  </w:style>
  <w:style w:type="paragraph" w:styleId="66">
    <w:name w:val="List 4"/>
    <w:basedOn w:val="1"/>
    <w:qFormat/>
    <w:uiPriority w:val="0"/>
    <w:pPr>
      <w:ind w:left="100" w:leftChars="600" w:hanging="200" w:hangingChars="200"/>
    </w:pPr>
  </w:style>
  <w:style w:type="paragraph" w:styleId="67">
    <w:name w:val="List 5"/>
    <w:basedOn w:val="1"/>
    <w:qFormat/>
    <w:uiPriority w:val="0"/>
    <w:pPr>
      <w:ind w:left="100" w:leftChars="800" w:hanging="200" w:hangingChars="200"/>
    </w:pPr>
  </w:style>
  <w:style w:type="paragraph" w:styleId="68">
    <w:name w:val="List Bullet"/>
    <w:basedOn w:val="1"/>
    <w:qFormat/>
    <w:uiPriority w:val="0"/>
    <w:pPr>
      <w:numPr>
        <w:ilvl w:val="0"/>
        <w:numId w:val="1"/>
      </w:numPr>
    </w:pPr>
  </w:style>
  <w:style w:type="paragraph" w:styleId="69">
    <w:name w:val="List Bullet 2"/>
    <w:basedOn w:val="1"/>
    <w:qFormat/>
    <w:uiPriority w:val="0"/>
    <w:pPr>
      <w:numPr>
        <w:ilvl w:val="0"/>
        <w:numId w:val="2"/>
      </w:numPr>
    </w:pPr>
  </w:style>
  <w:style w:type="paragraph" w:styleId="70">
    <w:name w:val="List Bullet 3"/>
    <w:basedOn w:val="1"/>
    <w:qFormat/>
    <w:uiPriority w:val="0"/>
    <w:pPr>
      <w:numPr>
        <w:ilvl w:val="0"/>
        <w:numId w:val="3"/>
      </w:numPr>
    </w:pPr>
  </w:style>
  <w:style w:type="paragraph" w:styleId="71">
    <w:name w:val="List Bullet 4"/>
    <w:basedOn w:val="1"/>
    <w:uiPriority w:val="0"/>
    <w:pPr>
      <w:numPr>
        <w:ilvl w:val="0"/>
        <w:numId w:val="4"/>
      </w:numPr>
    </w:pPr>
  </w:style>
  <w:style w:type="paragraph" w:styleId="72">
    <w:name w:val="List Bullet 5"/>
    <w:basedOn w:val="1"/>
    <w:qFormat/>
    <w:uiPriority w:val="0"/>
    <w:pPr>
      <w:numPr>
        <w:ilvl w:val="0"/>
        <w:numId w:val="5"/>
      </w:numPr>
    </w:pPr>
  </w:style>
  <w:style w:type="paragraph" w:styleId="73">
    <w:name w:val="List Continue"/>
    <w:basedOn w:val="1"/>
    <w:qFormat/>
    <w:uiPriority w:val="0"/>
    <w:pPr>
      <w:spacing w:after="120"/>
      <w:ind w:left="420" w:leftChars="200"/>
    </w:pPr>
  </w:style>
  <w:style w:type="paragraph" w:styleId="74">
    <w:name w:val="List Continue 2"/>
    <w:basedOn w:val="1"/>
    <w:qFormat/>
    <w:uiPriority w:val="0"/>
    <w:pPr>
      <w:spacing w:after="120"/>
      <w:ind w:left="840" w:leftChars="400"/>
    </w:pPr>
  </w:style>
  <w:style w:type="paragraph" w:styleId="75">
    <w:name w:val="List Continue 3"/>
    <w:basedOn w:val="1"/>
    <w:qFormat/>
    <w:uiPriority w:val="0"/>
    <w:pPr>
      <w:spacing w:after="120"/>
      <w:ind w:left="1260" w:leftChars="600"/>
    </w:pPr>
  </w:style>
  <w:style w:type="paragraph" w:styleId="76">
    <w:name w:val="List Continue 4"/>
    <w:basedOn w:val="1"/>
    <w:qFormat/>
    <w:uiPriority w:val="0"/>
    <w:pPr>
      <w:spacing w:after="120"/>
      <w:ind w:left="1680" w:leftChars="800"/>
    </w:pPr>
  </w:style>
  <w:style w:type="paragraph" w:styleId="77">
    <w:name w:val="List Continue 5"/>
    <w:basedOn w:val="1"/>
    <w:qFormat/>
    <w:uiPriority w:val="0"/>
    <w:pPr>
      <w:spacing w:after="120"/>
      <w:ind w:left="2100" w:leftChars="1000"/>
    </w:pPr>
  </w:style>
  <w:style w:type="paragraph" w:styleId="78">
    <w:name w:val="List Number"/>
    <w:basedOn w:val="1"/>
    <w:qFormat/>
    <w:uiPriority w:val="0"/>
    <w:pPr>
      <w:numPr>
        <w:ilvl w:val="0"/>
        <w:numId w:val="6"/>
      </w:numPr>
    </w:pPr>
  </w:style>
  <w:style w:type="paragraph" w:styleId="79">
    <w:name w:val="List Number 2"/>
    <w:basedOn w:val="1"/>
    <w:qFormat/>
    <w:uiPriority w:val="0"/>
    <w:pPr>
      <w:numPr>
        <w:ilvl w:val="0"/>
        <w:numId w:val="7"/>
      </w:numPr>
    </w:pPr>
  </w:style>
  <w:style w:type="paragraph" w:styleId="80">
    <w:name w:val="List Number 3"/>
    <w:basedOn w:val="1"/>
    <w:qFormat/>
    <w:uiPriority w:val="0"/>
    <w:pPr>
      <w:numPr>
        <w:ilvl w:val="0"/>
        <w:numId w:val="8"/>
      </w:numPr>
    </w:pPr>
  </w:style>
  <w:style w:type="paragraph" w:styleId="81">
    <w:name w:val="List Number 4"/>
    <w:basedOn w:val="1"/>
    <w:qFormat/>
    <w:uiPriority w:val="0"/>
    <w:pPr>
      <w:numPr>
        <w:ilvl w:val="0"/>
        <w:numId w:val="9"/>
      </w:numPr>
    </w:pPr>
  </w:style>
  <w:style w:type="paragraph" w:styleId="82">
    <w:name w:val="List Number 5"/>
    <w:basedOn w:val="1"/>
    <w:qFormat/>
    <w:uiPriority w:val="0"/>
    <w:pPr>
      <w:numPr>
        <w:ilvl w:val="0"/>
        <w:numId w:val="10"/>
      </w:numPr>
    </w:pPr>
  </w:style>
  <w:style w:type="paragraph" w:styleId="83">
    <w:name w:val="macro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86">
    <w:name w:val="Normal Indent"/>
    <w:basedOn w:val="1"/>
    <w:qFormat/>
    <w:uiPriority w:val="0"/>
    <w:pPr>
      <w:ind w:firstLine="420" w:firstLineChars="200"/>
    </w:pPr>
  </w:style>
  <w:style w:type="paragraph" w:styleId="87">
    <w:name w:val="Note Heading"/>
    <w:basedOn w:val="1"/>
    <w:next w:val="1"/>
    <w:qFormat/>
    <w:uiPriority w:val="0"/>
    <w:pPr>
      <w:jc w:val="center"/>
    </w:pPr>
  </w:style>
  <w:style w:type="character" w:styleId="88">
    <w:name w:val="page number"/>
    <w:basedOn w:val="11"/>
    <w:qFormat/>
    <w:uiPriority w:val="0"/>
  </w:style>
  <w:style w:type="paragraph" w:styleId="89">
    <w:name w:val="Plain Text"/>
    <w:basedOn w:val="1"/>
    <w:qFormat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qFormat/>
    <w:uiPriority w:val="0"/>
  </w:style>
  <w:style w:type="paragraph" w:styleId="91">
    <w:name w:val="Signature"/>
    <w:basedOn w:val="1"/>
    <w:qFormat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4">
    <w:name w:val="Table 3D effects 1"/>
    <w:basedOn w:val="12"/>
    <w:qFormat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qFormat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qFormat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qFormat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qFormat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qFormat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qFormat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qFormat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qFormat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qFormat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qFormat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qFormat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qFormat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qFormat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qFormat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uiPriority w:val="0"/>
    <w:pPr>
      <w:ind w:left="420" w:leftChars="200"/>
    </w:pPr>
  </w:style>
  <w:style w:type="paragraph" w:styleId="129">
    <w:name w:val="table of figures"/>
    <w:basedOn w:val="1"/>
    <w:next w:val="1"/>
    <w:qFormat/>
    <w:uiPriority w:val="0"/>
    <w:pPr>
      <w:ind w:leftChars="200" w:hanging="200" w:hangingChars="200"/>
    </w:pPr>
  </w:style>
  <w:style w:type="table" w:styleId="130">
    <w:name w:val="Table Professional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qFormat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qFormat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41">
    <w:name w:val="toa heading"/>
    <w:basedOn w:val="1"/>
    <w:next w:val="1"/>
    <w:qFormat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uiPriority w:val="0"/>
  </w:style>
  <w:style w:type="paragraph" w:styleId="143">
    <w:name w:val="toc 2"/>
    <w:basedOn w:val="1"/>
    <w:next w:val="1"/>
    <w:uiPriority w:val="0"/>
    <w:pPr>
      <w:ind w:left="420" w:leftChars="200"/>
    </w:pPr>
  </w:style>
  <w:style w:type="paragraph" w:styleId="144">
    <w:name w:val="toc 3"/>
    <w:basedOn w:val="1"/>
    <w:next w:val="1"/>
    <w:qFormat/>
    <w:uiPriority w:val="0"/>
    <w:pPr>
      <w:ind w:left="840" w:leftChars="400"/>
    </w:pPr>
  </w:style>
  <w:style w:type="paragraph" w:styleId="145">
    <w:name w:val="toc 4"/>
    <w:basedOn w:val="1"/>
    <w:next w:val="1"/>
    <w:uiPriority w:val="0"/>
    <w:pPr>
      <w:ind w:left="1260" w:leftChars="600"/>
    </w:pPr>
  </w:style>
  <w:style w:type="paragraph" w:styleId="146">
    <w:name w:val="toc 5"/>
    <w:basedOn w:val="1"/>
    <w:next w:val="1"/>
    <w:qFormat/>
    <w:uiPriority w:val="0"/>
    <w:pPr>
      <w:ind w:left="1680" w:leftChars="800"/>
    </w:pPr>
  </w:style>
  <w:style w:type="paragraph" w:styleId="147">
    <w:name w:val="toc 6"/>
    <w:basedOn w:val="1"/>
    <w:next w:val="1"/>
    <w:qFormat/>
    <w:uiPriority w:val="0"/>
    <w:pPr>
      <w:ind w:left="2100" w:leftChars="1000"/>
    </w:pPr>
  </w:style>
  <w:style w:type="paragraph" w:styleId="148">
    <w:name w:val="toc 7"/>
    <w:basedOn w:val="1"/>
    <w:next w:val="1"/>
    <w:uiPriority w:val="0"/>
    <w:pPr>
      <w:ind w:left="2520" w:leftChars="1200"/>
    </w:pPr>
  </w:style>
  <w:style w:type="paragraph" w:styleId="149">
    <w:name w:val="toc 8"/>
    <w:basedOn w:val="1"/>
    <w:next w:val="1"/>
    <w:uiPriority w:val="0"/>
    <w:pPr>
      <w:ind w:left="2940" w:leftChars="1400"/>
    </w:pPr>
  </w:style>
  <w:style w:type="paragraph" w:styleId="150">
    <w:name w:val="toc 9"/>
    <w:basedOn w:val="1"/>
    <w:next w:val="1"/>
    <w:qFormat/>
    <w:uiPriority w:val="0"/>
    <w:pPr>
      <w:ind w:left="3360" w:leftChars="1600"/>
    </w:pPr>
  </w:style>
  <w:style w:type="table" w:styleId="151">
    <w:name w:val="Light Shading"/>
    <w:basedOn w:val="12"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qFormat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qFormat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qFormat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qFormat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qFormat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qFormat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qFormat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qFormat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qFormat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qFormat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qFormat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qFormat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qFormat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qFormat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qFormat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qFormat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qFormat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qFormat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qFormat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qFormat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qFormat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qFormat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qFormat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qFormat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qFormat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qFormat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qFormat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qFormat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qFormat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qFormat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qFormat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qFormat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qFormat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qFormat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qFormat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qFormat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qFormat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qFormat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qFormat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qFormat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24</Pages>
  <Words>246</Words>
  <Characters>1296</Characters>
  <Lines>0</Lines>
  <Paragraphs>0</Paragraphs>
  <TotalTime>1</TotalTime>
  <ScaleCrop>false</ScaleCrop>
  <LinksUpToDate>false</LinksUpToDate>
  <CharactersWithSpaces>1524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2026-10-09T13:17:00Z</dcterms:created>
  <dc:creator>yen truong</dc:creator>
  <cp:lastModifiedBy>yen truong</cp:lastModifiedBy>
  <dcterms:modified xsi:type="dcterms:W3CDTF">2026-10-15T15:59:37Z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A2D1573CE22448DFADDDBC006FFFDB41_11</vt:lpwstr>
  </property>
  <property fmtid="{D5CDD505-2E9C-101B-9397-08002B2CF9AE}" pid="4" name="KSOTemplateDocerSaveRecord">
    <vt:lpwstr>eyJoZGlkIjoiMDc5MmUwNGY5NTNmNzhhZjQ5MjgzYzg0NjY4ODk2YTgiLCJ1c2VySWQiOiIxMzkxODY3NTYwMzU5In0=</vt:lpwstr>
  </property>
</Properties>
</file>